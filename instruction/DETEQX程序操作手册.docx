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DD4919" w14:textId="77777777" w:rsidR="00816247" w:rsidRDefault="00EB7162" w:rsidP="00816247">
      <w:pPr>
        <w:pStyle w:val="1"/>
        <w:spacing w:before="156"/>
        <w:jc w:val="center"/>
        <w:rPr>
          <w:sz w:val="72"/>
          <w:szCs w:val="72"/>
        </w:rPr>
      </w:pPr>
      <w:r>
        <w:rPr>
          <w:rFonts w:hint="eastAsia"/>
          <w:sz w:val="72"/>
          <w:szCs w:val="72"/>
        </w:rPr>
        <w:t>DETEQ</w:t>
      </w:r>
      <w:r>
        <w:rPr>
          <w:sz w:val="72"/>
          <w:szCs w:val="72"/>
        </w:rPr>
        <w:t>X</w:t>
      </w:r>
    </w:p>
    <w:p w14:paraId="08A84DBE" w14:textId="11BAAF21" w:rsidR="00816247" w:rsidRPr="00816247" w:rsidRDefault="00816247" w:rsidP="00816247">
      <w:pPr>
        <w:pStyle w:val="1"/>
        <w:spacing w:before="156"/>
        <w:jc w:val="center"/>
        <w:rPr>
          <w:rFonts w:hint="eastAsia"/>
          <w:color w:val="000000" w:themeColor="text1"/>
          <w:sz w:val="72"/>
          <w:szCs w:val="72"/>
        </w:rPr>
      </w:pPr>
      <w:r w:rsidRPr="00816247">
        <w:rPr>
          <w:rFonts w:ascii="宋体" w:eastAsia="宋体" w:hAnsi="宋体" w:hint="eastAsia"/>
          <w:color w:val="000000" w:themeColor="text1"/>
          <w:sz w:val="44"/>
          <w:szCs w:val="44"/>
        </w:rPr>
        <w:t>软件使用手册</w:t>
      </w:r>
    </w:p>
    <w:p w14:paraId="78C76689" w14:textId="4197BD76" w:rsidR="0024003D" w:rsidRPr="0024003D" w:rsidRDefault="0024003D" w:rsidP="00816247">
      <w:pPr>
        <w:spacing w:before="156" w:after="312"/>
        <w:ind w:firstLineChars="0" w:firstLine="0"/>
        <w:rPr>
          <w:rFonts w:hint="eastAsia"/>
        </w:rPr>
      </w:pPr>
      <w:r>
        <w:rPr>
          <w:noProof/>
        </w:rPr>
        <w:drawing>
          <wp:anchor distT="0" distB="0" distL="114300" distR="114300" simplePos="0" relativeHeight="251696128" behindDoc="0" locked="0" layoutInCell="1" allowOverlap="1" wp14:anchorId="37154F26" wp14:editId="7E490486">
            <wp:simplePos x="0" y="0"/>
            <wp:positionH relativeFrom="column">
              <wp:posOffset>1879813</wp:posOffset>
            </wp:positionH>
            <wp:positionV relativeFrom="paragraph">
              <wp:posOffset>421806</wp:posOffset>
            </wp:positionV>
            <wp:extent cx="1431925" cy="1437005"/>
            <wp:effectExtent l="0" t="0" r="0" b="0"/>
            <wp:wrapSquare wrapText="bothSides"/>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431925" cy="1437005"/>
                    </a:xfrm>
                    <a:prstGeom prst="rect">
                      <a:avLst/>
                    </a:prstGeom>
                    <a:noFill/>
                    <a:ln>
                      <a:noFill/>
                    </a:ln>
                  </pic:spPr>
                </pic:pic>
              </a:graphicData>
            </a:graphic>
          </wp:anchor>
        </w:drawing>
      </w:r>
    </w:p>
    <w:p w14:paraId="275EC5CE" w14:textId="599844E4" w:rsidR="0024003D" w:rsidRDefault="0024003D" w:rsidP="0024003D">
      <w:pPr>
        <w:spacing w:before="156" w:after="312" w:line="360" w:lineRule="auto"/>
        <w:ind w:firstLineChars="0" w:firstLine="0"/>
        <w:jc w:val="center"/>
      </w:pPr>
    </w:p>
    <w:p w14:paraId="13F41278" w14:textId="77777777" w:rsidR="0024003D" w:rsidRPr="0024003D" w:rsidRDefault="0024003D" w:rsidP="0024003D">
      <w:pPr>
        <w:spacing w:before="156" w:after="312" w:line="360" w:lineRule="auto"/>
        <w:ind w:firstLineChars="0" w:firstLine="0"/>
        <w:jc w:val="center"/>
      </w:pPr>
    </w:p>
    <w:p w14:paraId="097A4324" w14:textId="77777777" w:rsidR="0024003D" w:rsidRDefault="0024003D">
      <w:pPr>
        <w:spacing w:before="156" w:after="312" w:line="360" w:lineRule="auto"/>
        <w:ind w:firstLineChars="0" w:firstLine="0"/>
        <w:jc w:val="center"/>
        <w:rPr>
          <w:b/>
          <w:bCs/>
        </w:rPr>
      </w:pPr>
    </w:p>
    <w:p w14:paraId="04BE5F81" w14:textId="754C4183" w:rsidR="005B1422" w:rsidRDefault="00EB7162">
      <w:pPr>
        <w:spacing w:before="156" w:after="312" w:line="360" w:lineRule="auto"/>
        <w:ind w:firstLineChars="0" w:firstLine="0"/>
        <w:jc w:val="center"/>
        <w:rPr>
          <w:b/>
          <w:bCs/>
        </w:rPr>
      </w:pPr>
      <w:r>
        <w:rPr>
          <w:rFonts w:hint="eastAsia"/>
          <w:b/>
          <w:bCs/>
        </w:rPr>
        <w:t>一款基于人工智能的高通量质谱肝癌早期筛查系统</w:t>
      </w:r>
    </w:p>
    <w:p w14:paraId="16629528" w14:textId="77777777" w:rsidR="005B1422" w:rsidRDefault="00EB7162">
      <w:pPr>
        <w:pStyle w:val="21"/>
        <w:spacing w:before="156"/>
      </w:pPr>
      <w:r>
        <w:rPr>
          <w:rFonts w:hint="eastAsia"/>
        </w:rPr>
        <w:t>第一章</w:t>
      </w:r>
      <w:r>
        <w:rPr>
          <w:rFonts w:hint="eastAsia"/>
        </w:rPr>
        <w:tab/>
        <w:t>系统描述</w:t>
      </w:r>
    </w:p>
    <w:p w14:paraId="3D4BF553" w14:textId="77777777" w:rsidR="00816247" w:rsidRDefault="00EB7162" w:rsidP="0024003D">
      <w:pPr>
        <w:spacing w:before="156" w:after="312" w:line="360" w:lineRule="auto"/>
        <w:ind w:firstLine="562"/>
        <w:rPr>
          <w:rFonts w:ascii="宋体" w:eastAsia="宋体" w:hAnsi="宋体"/>
          <w:b/>
          <w:bCs/>
          <w:sz w:val="28"/>
          <w:szCs w:val="28"/>
        </w:rPr>
      </w:pPr>
      <w:r>
        <w:rPr>
          <w:rFonts w:ascii="宋体" w:eastAsia="宋体" w:hAnsi="宋体" w:hint="eastAsia"/>
          <w:b/>
          <w:bCs/>
          <w:sz w:val="28"/>
          <w:szCs w:val="28"/>
        </w:rPr>
        <w:t>本系统专为医疗部门使用，用于对可能的肝癌患者进行预测，判断其患病与否。</w:t>
      </w:r>
    </w:p>
    <w:p w14:paraId="1AAF91D0" w14:textId="5C798764" w:rsidR="00816247" w:rsidRDefault="00EB7162" w:rsidP="0024003D">
      <w:pPr>
        <w:spacing w:before="156" w:after="312" w:line="360" w:lineRule="auto"/>
        <w:ind w:firstLine="562"/>
        <w:rPr>
          <w:rFonts w:ascii="宋体" w:eastAsia="宋体" w:hAnsi="宋体"/>
          <w:b/>
          <w:bCs/>
          <w:sz w:val="28"/>
          <w:szCs w:val="28"/>
        </w:rPr>
      </w:pPr>
      <w:r>
        <w:rPr>
          <w:rFonts w:ascii="宋体" w:eastAsia="宋体" w:hAnsi="宋体" w:hint="eastAsia"/>
          <w:b/>
          <w:bCs/>
          <w:sz w:val="28"/>
          <w:szCs w:val="28"/>
        </w:rPr>
        <w:t>系统利用二分类和机器学习，当使用者输入健康和患病两类数据文件做训练集，就可对原始数据进行预处理；接着就是进行模型监督训练，建立用于预测的模型；最后输入需要检测的质谱txt数据就可得出判断结果。</w:t>
      </w:r>
    </w:p>
    <w:p w14:paraId="002BEB05" w14:textId="31B75B3A" w:rsidR="0024003D" w:rsidRPr="0024003D" w:rsidRDefault="00EB7162" w:rsidP="00816247">
      <w:pPr>
        <w:spacing w:before="156" w:after="312" w:line="360" w:lineRule="auto"/>
        <w:ind w:firstLine="562"/>
        <w:rPr>
          <w:rFonts w:ascii="宋体" w:eastAsia="宋体" w:hAnsi="宋体" w:hint="eastAsia"/>
          <w:b/>
          <w:bCs/>
          <w:sz w:val="28"/>
          <w:szCs w:val="28"/>
        </w:rPr>
      </w:pPr>
      <w:r>
        <w:rPr>
          <w:rFonts w:ascii="宋体" w:eastAsia="宋体" w:hAnsi="宋体" w:hint="eastAsia"/>
          <w:b/>
          <w:bCs/>
          <w:sz w:val="28"/>
          <w:szCs w:val="28"/>
        </w:rPr>
        <w:t>此系统不仅操作方便，且预测准确度也有较高的水平，有六种训练模型可选择，适用于各种类型的数据，在应用上有很强的适用性和高功能性。</w:t>
      </w:r>
    </w:p>
    <w:p w14:paraId="5FB7F6DC" w14:textId="64B437B8" w:rsidR="005B1422" w:rsidRDefault="00EB7162">
      <w:pPr>
        <w:pStyle w:val="21"/>
        <w:spacing w:before="156"/>
      </w:pPr>
      <w:r>
        <w:rPr>
          <w:rFonts w:hint="eastAsia"/>
        </w:rPr>
        <w:lastRenderedPageBreak/>
        <w:t>第二章</w:t>
      </w:r>
      <w:r>
        <w:rPr>
          <w:rFonts w:hint="eastAsia"/>
        </w:rPr>
        <w:tab/>
        <w:t>系统模块介绍</w:t>
      </w:r>
    </w:p>
    <w:p w14:paraId="4D61154A" w14:textId="2F23DEC8" w:rsidR="005B1422" w:rsidRDefault="00EB7162" w:rsidP="0024003D">
      <w:pPr>
        <w:spacing w:before="156" w:after="312" w:line="360" w:lineRule="auto"/>
        <w:ind w:firstLine="602"/>
        <w:rPr>
          <w:rFonts w:ascii="宋体" w:eastAsia="宋体" w:hAnsi="宋体"/>
          <w:b/>
          <w:bCs/>
          <w:sz w:val="30"/>
          <w:szCs w:val="30"/>
        </w:rPr>
      </w:pPr>
      <w:r>
        <w:rPr>
          <w:rFonts w:ascii="宋体" w:eastAsia="宋体" w:hAnsi="宋体" w:hint="eastAsia"/>
          <w:b/>
          <w:bCs/>
          <w:sz w:val="30"/>
          <w:szCs w:val="30"/>
        </w:rPr>
        <w:t>2.1</w:t>
      </w:r>
      <w:r w:rsidR="00816247">
        <w:rPr>
          <w:rFonts w:ascii="宋体" w:eastAsia="宋体" w:hAnsi="宋体" w:hint="eastAsia"/>
          <w:b/>
          <w:bCs/>
          <w:sz w:val="30"/>
          <w:szCs w:val="30"/>
        </w:rPr>
        <w:t>启动</w:t>
      </w:r>
    </w:p>
    <w:p w14:paraId="75342E71" w14:textId="77777777" w:rsidR="00816247" w:rsidRDefault="00816247" w:rsidP="00816247">
      <w:pPr>
        <w:spacing w:before="156" w:after="312" w:line="360" w:lineRule="auto"/>
        <w:ind w:firstLine="560"/>
        <w:rPr>
          <w:rFonts w:ascii="宋体" w:eastAsia="宋体" w:hAnsi="宋体"/>
          <w:sz w:val="28"/>
          <w:szCs w:val="28"/>
        </w:rPr>
      </w:pPr>
      <w:r>
        <w:rPr>
          <w:rFonts w:ascii="宋体" w:eastAsia="宋体" w:hAnsi="宋体" w:hint="eastAsia"/>
          <w:sz w:val="28"/>
          <w:szCs w:val="28"/>
        </w:rPr>
        <w:t>用户点击“DETEQX”图标，进入程序；了解使用须知，开始使用。</w:t>
      </w:r>
    </w:p>
    <w:p w14:paraId="1C8AF179" w14:textId="305E0CA0" w:rsidR="005B1422" w:rsidRDefault="00816247" w:rsidP="00816247">
      <w:pPr>
        <w:widowControl/>
        <w:adjustRightInd/>
        <w:snapToGrid/>
        <w:spacing w:beforeLines="0" w:before="0" w:afterLines="0" w:after="0" w:line="240" w:lineRule="auto"/>
        <w:ind w:firstLineChars="0" w:firstLine="0"/>
        <w:jc w:val="center"/>
        <w:rPr>
          <w:rFonts w:ascii="宋体" w:eastAsia="宋体" w:hAnsi="宋体"/>
          <w:sz w:val="28"/>
          <w:szCs w:val="28"/>
        </w:rPr>
      </w:pPr>
      <w:r>
        <w:rPr>
          <w:noProof/>
        </w:rPr>
        <w:drawing>
          <wp:inline distT="0" distB="0" distL="114300" distR="114300" wp14:anchorId="57852550" wp14:editId="29F55A1C">
            <wp:extent cx="1549400" cy="1619250"/>
            <wp:effectExtent l="0" t="0" r="0" b="6350"/>
            <wp:docPr id="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0"/>
                    <a:stretch>
                      <a:fillRect/>
                    </a:stretch>
                  </pic:blipFill>
                  <pic:spPr>
                    <a:xfrm>
                      <a:off x="0" y="0"/>
                      <a:ext cx="1549400" cy="1619250"/>
                    </a:xfrm>
                    <a:prstGeom prst="rect">
                      <a:avLst/>
                    </a:prstGeom>
                    <a:noFill/>
                    <a:ln>
                      <a:noFill/>
                    </a:ln>
                  </pic:spPr>
                </pic:pic>
              </a:graphicData>
            </a:graphic>
          </wp:inline>
        </w:drawing>
      </w:r>
      <w:r>
        <w:rPr>
          <w:rFonts w:ascii="宋体" w:eastAsia="宋体" w:hAnsi="宋体" w:hint="eastAsia"/>
          <w:noProof/>
          <w:sz w:val="28"/>
          <w:szCs w:val="28"/>
        </w:rPr>
        <w:drawing>
          <wp:inline distT="0" distB="0" distL="114300" distR="114300" wp14:anchorId="231722A1" wp14:editId="09C8632C">
            <wp:extent cx="5029974" cy="4178300"/>
            <wp:effectExtent l="0" t="0" r="0" b="0"/>
            <wp:docPr id="9" name="图片 9" descr="屏幕截图 2026-04-14 153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屏幕截图 2026-04-14 153418"/>
                    <pic:cNvPicPr>
                      <a:picLocks noChangeAspect="1"/>
                    </pic:cNvPicPr>
                  </pic:nvPicPr>
                  <pic:blipFill>
                    <a:blip r:embed="rId11"/>
                    <a:stretch>
                      <a:fillRect/>
                    </a:stretch>
                  </pic:blipFill>
                  <pic:spPr>
                    <a:xfrm>
                      <a:off x="0" y="0"/>
                      <a:ext cx="5031704" cy="4179737"/>
                    </a:xfrm>
                    <a:prstGeom prst="rect">
                      <a:avLst/>
                    </a:prstGeom>
                  </pic:spPr>
                </pic:pic>
              </a:graphicData>
            </a:graphic>
          </wp:inline>
        </w:drawing>
      </w:r>
      <w:r w:rsidR="00EB7162">
        <w:rPr>
          <w:rFonts w:ascii="宋体" w:eastAsia="宋体" w:hAnsi="宋体"/>
          <w:sz w:val="28"/>
          <w:szCs w:val="28"/>
        </w:rPr>
        <w:br w:type="page"/>
      </w:r>
    </w:p>
    <w:p w14:paraId="195E65A8" w14:textId="77777777" w:rsidR="005B1422" w:rsidRDefault="00EB7162">
      <w:pPr>
        <w:spacing w:before="156" w:after="312" w:line="276" w:lineRule="auto"/>
        <w:ind w:firstLine="602"/>
        <w:rPr>
          <w:rFonts w:ascii="宋体" w:eastAsia="宋体" w:hAnsi="宋体"/>
          <w:b/>
          <w:bCs/>
          <w:sz w:val="30"/>
          <w:szCs w:val="30"/>
        </w:rPr>
      </w:pPr>
      <w:r>
        <w:rPr>
          <w:rFonts w:ascii="宋体" w:eastAsia="宋体" w:hAnsi="宋体" w:hint="eastAsia"/>
          <w:b/>
          <w:bCs/>
          <w:sz w:val="30"/>
          <w:szCs w:val="30"/>
        </w:rPr>
        <w:lastRenderedPageBreak/>
        <w:t>2.2主界面</w:t>
      </w:r>
    </w:p>
    <w:p w14:paraId="556EA86F" w14:textId="67915411" w:rsidR="005B1422" w:rsidRDefault="00EB7162">
      <w:pPr>
        <w:spacing w:before="156" w:after="312" w:line="276" w:lineRule="auto"/>
        <w:ind w:firstLine="560"/>
        <w:rPr>
          <w:rFonts w:ascii="宋体" w:eastAsia="宋体" w:hAnsi="宋体"/>
          <w:sz w:val="28"/>
          <w:szCs w:val="28"/>
        </w:rPr>
      </w:pPr>
      <w:r>
        <w:rPr>
          <w:rFonts w:ascii="宋体" w:eastAsia="宋体" w:hAnsi="宋体" w:hint="eastAsia"/>
          <w:sz w:val="28"/>
          <w:szCs w:val="28"/>
        </w:rPr>
        <w:t xml:space="preserve">操作人员登陆后自动进入主界面， </w:t>
      </w:r>
    </w:p>
    <w:p w14:paraId="0DCFF1CA" w14:textId="1E1CCEC5" w:rsidR="00816247" w:rsidRDefault="00816247">
      <w:pPr>
        <w:spacing w:before="156" w:after="312" w:line="276" w:lineRule="auto"/>
        <w:ind w:firstLine="560"/>
        <w:rPr>
          <w:rFonts w:ascii="宋体" w:eastAsia="宋体" w:hAnsi="宋体"/>
          <w:sz w:val="28"/>
          <w:szCs w:val="28"/>
        </w:rPr>
      </w:pPr>
      <w:r>
        <w:rPr>
          <w:rFonts w:ascii="宋体" w:eastAsia="宋体" w:hAnsi="宋体" w:hint="eastAsia"/>
          <w:noProof/>
          <w:sz w:val="28"/>
          <w:szCs w:val="28"/>
        </w:rPr>
        <w:drawing>
          <wp:inline distT="0" distB="0" distL="114300" distR="114300" wp14:anchorId="537EDF3D" wp14:editId="5C0442D6">
            <wp:extent cx="5264785" cy="3326130"/>
            <wp:effectExtent l="0" t="0" r="5715" b="1270"/>
            <wp:docPr id="1" name="图片 1" descr="屏幕截图 2026-04-14 153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屏幕截图 2026-04-14 153438"/>
                    <pic:cNvPicPr>
                      <a:picLocks noChangeAspect="1"/>
                    </pic:cNvPicPr>
                  </pic:nvPicPr>
                  <pic:blipFill>
                    <a:blip r:embed="rId12"/>
                    <a:stretch>
                      <a:fillRect/>
                    </a:stretch>
                  </pic:blipFill>
                  <pic:spPr>
                    <a:xfrm>
                      <a:off x="0" y="0"/>
                      <a:ext cx="5264785" cy="3326130"/>
                    </a:xfrm>
                    <a:prstGeom prst="rect">
                      <a:avLst/>
                    </a:prstGeom>
                  </pic:spPr>
                </pic:pic>
              </a:graphicData>
            </a:graphic>
          </wp:inline>
        </w:drawing>
      </w:r>
    </w:p>
    <w:p w14:paraId="11409254" w14:textId="56684170" w:rsidR="005B1422" w:rsidRDefault="00EB7162">
      <w:pPr>
        <w:spacing w:before="156" w:after="312" w:line="276" w:lineRule="auto"/>
        <w:ind w:firstLine="602"/>
        <w:rPr>
          <w:rFonts w:ascii="宋体" w:eastAsia="宋体" w:hAnsi="宋体"/>
          <w:b/>
          <w:bCs/>
          <w:sz w:val="30"/>
          <w:szCs w:val="30"/>
        </w:rPr>
      </w:pPr>
      <w:r>
        <w:rPr>
          <w:rFonts w:ascii="宋体" w:eastAsia="宋体" w:hAnsi="宋体" w:hint="eastAsia"/>
          <w:b/>
          <w:bCs/>
          <w:sz w:val="30"/>
          <w:szCs w:val="30"/>
        </w:rPr>
        <w:t>2.3窗口功能介绍</w:t>
      </w:r>
    </w:p>
    <w:p w14:paraId="753A587C" w14:textId="5FC77F1A" w:rsidR="005B1422" w:rsidRPr="00816247" w:rsidRDefault="003D7EFB">
      <w:pPr>
        <w:spacing w:before="156" w:after="312" w:line="276" w:lineRule="auto"/>
        <w:ind w:firstLine="562"/>
        <w:rPr>
          <w:rFonts w:ascii="宋体" w:eastAsia="宋体" w:hAnsi="宋体"/>
          <w:sz w:val="28"/>
          <w:szCs w:val="28"/>
        </w:rPr>
      </w:pPr>
      <w:r>
        <w:rPr>
          <w:rFonts w:ascii="宋体" w:eastAsia="宋体" w:hAnsi="宋体" w:hint="eastAsia"/>
          <w:b/>
          <w:bCs/>
          <w:noProof/>
          <w:sz w:val="28"/>
          <w:szCs w:val="28"/>
        </w:rPr>
        <mc:AlternateContent>
          <mc:Choice Requires="wps">
            <w:drawing>
              <wp:anchor distT="0" distB="0" distL="114300" distR="114300" simplePos="0" relativeHeight="251713536" behindDoc="0" locked="0" layoutInCell="1" allowOverlap="1" wp14:anchorId="5108C06E" wp14:editId="10CB4DAC">
                <wp:simplePos x="0" y="0"/>
                <wp:positionH relativeFrom="column">
                  <wp:posOffset>1373008</wp:posOffset>
                </wp:positionH>
                <wp:positionV relativeFrom="paragraph">
                  <wp:posOffset>402424</wp:posOffset>
                </wp:positionV>
                <wp:extent cx="651620" cy="1012715"/>
                <wp:effectExtent l="0" t="8890" r="44450" b="44450"/>
                <wp:wrapNone/>
                <wp:docPr id="363230665" name="箭头: 直角上 23"/>
                <wp:cNvGraphicFramePr/>
                <a:graphic xmlns:a="http://schemas.openxmlformats.org/drawingml/2006/main">
                  <a:graphicData uri="http://schemas.microsoft.com/office/word/2010/wordprocessingShape">
                    <wps:wsp>
                      <wps:cNvSpPr/>
                      <wps:spPr>
                        <a:xfrm rot="5400000">
                          <a:off x="0" y="0"/>
                          <a:ext cx="651620" cy="1012715"/>
                        </a:xfrm>
                        <a:prstGeom prst="bentUpArrow">
                          <a:avLst>
                            <a:gd name="adj1" fmla="val 2089"/>
                            <a:gd name="adj2" fmla="val 9457"/>
                            <a:gd name="adj3" fmla="val 25000"/>
                          </a:avLst>
                        </a:prstGeom>
                        <a:gradFill>
                          <a:gsLst>
                            <a:gs pos="0">
                              <a:schemeClr val="accent1">
                                <a:lumMod val="5000"/>
                                <a:lumOff val="95000"/>
                              </a:schemeClr>
                            </a:gs>
                            <a:gs pos="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a:gradFill>
                            <a:gsLst>
                              <a:gs pos="0">
                                <a:schemeClr val="accent1">
                                  <a:lumMod val="5000"/>
                                  <a:lumOff val="95000"/>
                                </a:schemeClr>
                              </a:gs>
                              <a:gs pos="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shape w14:anchorId="67B57A08" id="箭头: 直角上 23" o:spid="_x0000_s1026" style="position:absolute;left:0;text-align:left;margin-left:108.1pt;margin-top:31.7pt;width:51.3pt;height:79.75pt;rotation:90;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651620,10127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" path="m,999103r583190,l583190,162905r-54817,l589996,r61624,162905l596802,162905r,849810l,1012715,,999103xe" fillcolor="#f6fafe [180]" strokeweight="1pt">
                <v:fill color2="#c7e0fa [980]" colors="0 #f6fafe;0 #abd1f7;54395f #abd1f7;1 #c7e0fa" focus="100%" type="gradient"/>
                <v:stroke joinstyle="miter"/>
                <v:path arrowok="t" o:connecttype="custom" o:connectlocs="0,999103;583190,999103;583190,162905;528373,162905;589996,0;651620,162905;596802,162905;596802,1012715;0,1012715;0,999103" o:connectangles="0,0,0,0,0,0,0,0,0,0"/>
              </v:shape>
            </w:pict>
          </mc:Fallback>
        </mc:AlternateContent>
      </w:r>
      <w:r w:rsidR="00EB7162">
        <w:rPr>
          <w:rFonts w:ascii="宋体" w:eastAsia="宋体" w:hAnsi="宋体" w:hint="eastAsia"/>
          <w:sz w:val="28"/>
          <w:szCs w:val="28"/>
        </w:rPr>
        <w:t>操作人员点击窗口相应的按钮，系统自动弹出相应的窗口，如图：</w:t>
      </w:r>
    </w:p>
    <w:p w14:paraId="219E9C1C" w14:textId="6142EE94" w:rsidR="003D7EFB" w:rsidRDefault="003D7EFB" w:rsidP="003D7EFB">
      <w:pPr>
        <w:spacing w:before="156" w:after="312" w:line="360" w:lineRule="auto"/>
        <w:ind w:firstLine="562"/>
        <w:rPr>
          <w:rFonts w:ascii="宋体" w:eastAsia="宋体" w:hAnsi="宋体"/>
          <w:sz w:val="28"/>
          <w:szCs w:val="28"/>
        </w:rPr>
      </w:pPr>
      <w:bookmarkStart w:id="0" w:name="_Hlk227352938"/>
      <w:r>
        <w:rPr>
          <w:rFonts w:ascii="宋体" w:eastAsia="宋体" w:hAnsi="宋体" w:hint="eastAsia"/>
          <w:b/>
          <w:bCs/>
          <w:noProof/>
          <w:sz w:val="28"/>
          <w:szCs w:val="28"/>
        </w:rPr>
        <w:drawing>
          <wp:anchor distT="0" distB="0" distL="114300" distR="114300" simplePos="0" relativeHeight="251699200" behindDoc="0" locked="0" layoutInCell="1" allowOverlap="1" wp14:anchorId="3928AA6A" wp14:editId="1B2CC161">
            <wp:simplePos x="0" y="0"/>
            <wp:positionH relativeFrom="margin">
              <wp:posOffset>2904490</wp:posOffset>
            </wp:positionH>
            <wp:positionV relativeFrom="paragraph">
              <wp:posOffset>109853</wp:posOffset>
            </wp:positionV>
            <wp:extent cx="856615" cy="181610"/>
            <wp:effectExtent l="0" t="0" r="635" b="9525"/>
            <wp:wrapNone/>
            <wp:docPr id="905128931"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128931" name="图片 17"/>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856615" cy="181610"/>
                    </a:xfrm>
                    <a:prstGeom prst="rect">
                      <a:avLst/>
                    </a:prstGeom>
                  </pic:spPr>
                </pic:pic>
              </a:graphicData>
            </a:graphic>
          </wp:anchor>
        </w:drawing>
      </w:r>
      <w:r>
        <w:rPr>
          <w:rFonts w:ascii="宋体" w:eastAsia="宋体" w:hAnsi="宋体" w:hint="eastAsia"/>
          <w:b/>
          <w:bCs/>
          <w:noProof/>
          <w:sz w:val="28"/>
          <w:szCs w:val="28"/>
        </w:rPr>
        <mc:AlternateContent>
          <mc:Choice Requires="wps">
            <w:drawing>
              <wp:anchor distT="0" distB="0" distL="114300" distR="114300" simplePos="0" relativeHeight="251706368" behindDoc="0" locked="0" layoutInCell="1" allowOverlap="1" wp14:anchorId="76437E18" wp14:editId="1649564F">
                <wp:simplePos x="0" y="0"/>
                <wp:positionH relativeFrom="column">
                  <wp:posOffset>1073784</wp:posOffset>
                </wp:positionH>
                <wp:positionV relativeFrom="paragraph">
                  <wp:posOffset>138432</wp:posOffset>
                </wp:positionV>
                <wp:extent cx="1046483" cy="1163320"/>
                <wp:effectExtent l="0" t="1270" r="38100" b="38100"/>
                <wp:wrapNone/>
                <wp:docPr id="1204174952" name="箭头: 直角上 23"/>
                <wp:cNvGraphicFramePr/>
                <a:graphic xmlns:a="http://schemas.openxmlformats.org/drawingml/2006/main">
                  <a:graphicData uri="http://schemas.microsoft.com/office/word/2010/wordprocessingShape">
                    <wps:wsp>
                      <wps:cNvSpPr/>
                      <wps:spPr>
                        <a:xfrm rot="5400000">
                          <a:off x="0" y="0"/>
                          <a:ext cx="1046483" cy="1163320"/>
                        </a:xfrm>
                        <a:prstGeom prst="bentUpArrow">
                          <a:avLst>
                            <a:gd name="adj1" fmla="val 1052"/>
                            <a:gd name="adj2" fmla="val 1921"/>
                            <a:gd name="adj3" fmla="val 6760"/>
                          </a:avLst>
                        </a:prstGeom>
                        <a:gradFill>
                          <a:gsLst>
                            <a:gs pos="0">
                              <a:schemeClr val="accent1">
                                <a:lumMod val="5000"/>
                                <a:lumOff val="95000"/>
                              </a:schemeClr>
                            </a:gs>
                            <a:gs pos="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a:gradFill>
                            <a:gsLst>
                              <a:gs pos="0">
                                <a:schemeClr val="accent1">
                                  <a:lumMod val="5000"/>
                                  <a:lumOff val="95000"/>
                                </a:schemeClr>
                              </a:gs>
                              <a:gs pos="0">
                                <a:schemeClr val="accent1">
                                  <a:lumMod val="45000"/>
                                  <a:lumOff val="55000"/>
                                </a:schemeClr>
                              </a:gs>
                              <a:gs pos="50000">
                                <a:schemeClr val="accent1">
                                  <a:lumMod val="45000"/>
                                  <a:lumOff val="55000"/>
                                </a:schemeClr>
                              </a:gs>
                              <a:gs pos="100000">
                                <a:schemeClr val="accent1">
                                  <a:lumMod val="30000"/>
                                  <a:lumOff val="70000"/>
                                </a:schemeClr>
                              </a:gs>
                            </a:gsLst>
                            <a:lin ang="5400000" scaled="1"/>
                          </a:gra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shape w14:anchorId="008F7392" id="箭头: 直角上 23" o:spid="_x0000_s1026" style="position:absolute;left:0;text-align:left;margin-left:84.55pt;margin-top:10.9pt;width:82.4pt;height:91.6pt;rotation:90;z-index:2517063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1046483,11633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" path="m,1152311r1020876,l1020876,70742r-14599,l1026380,r20103,70742l1031885,70742r,1092578l,1163320r,-11009xe" fillcolor="#f6fafe [180]" strokeweight="1pt">
                <v:fill color2="#c7e0fa [980]" colors="0 #f6fafe;0 #abd1f7;54395f #abd1f7;1 #c7e0fa" focus="100%" type="gradient"/>
                <v:stroke joinstyle="miter"/>
                <v:path arrowok="t" o:connecttype="custom" o:connectlocs="0,1152311;1020876,1152311;1020876,70742;1006277,70742;1026380,0;1046483,70742;1031885,70742;1031885,1163320;0,1163320;0,1152311" o:connectangles="0,0,0,0,0,0,0,0,0,0"/>
              </v:shape>
            </w:pict>
          </mc:Fallback>
        </mc:AlternateContent>
      </w:r>
      <w:r>
        <w:rPr>
          <w:rFonts w:ascii="宋体" w:eastAsia="宋体" w:hAnsi="宋体" w:hint="eastAsia"/>
          <w:b/>
          <w:bCs/>
          <w:noProof/>
          <w:sz w:val="28"/>
          <w:szCs w:val="28"/>
        </w:rPr>
        <mc:AlternateContent>
          <mc:Choice Requires="wps">
            <w:drawing>
              <wp:anchor distT="0" distB="0" distL="114300" distR="114300" simplePos="0" relativeHeight="251702272" behindDoc="0" locked="0" layoutInCell="1" allowOverlap="1" wp14:anchorId="1680C448" wp14:editId="64F6BEBE">
                <wp:simplePos x="0" y="0"/>
                <wp:positionH relativeFrom="column">
                  <wp:posOffset>101600</wp:posOffset>
                </wp:positionH>
                <wp:positionV relativeFrom="paragraph">
                  <wp:posOffset>259080</wp:posOffset>
                </wp:positionV>
                <wp:extent cx="45719" cy="1930400"/>
                <wp:effectExtent l="19050" t="0" r="31115" b="31750"/>
                <wp:wrapNone/>
                <wp:docPr id="1840725105" name="箭头: 下 21"/>
                <wp:cNvGraphicFramePr/>
                <a:graphic xmlns:a="http://schemas.openxmlformats.org/drawingml/2006/main">
                  <a:graphicData uri="http://schemas.microsoft.com/office/word/2010/wordprocessingShape">
                    <wps:wsp>
                      <wps:cNvSpPr/>
                      <wps:spPr>
                        <a:xfrm>
                          <a:off x="0" y="0"/>
                          <a:ext cx="45719" cy="1930400"/>
                        </a:xfrm>
                        <a:prstGeom prst="downArrow">
                          <a:avLst/>
                        </a:prstGeom>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a:gradFill>
                            <a:gsLst>
                              <a:gs pos="0">
                                <a:schemeClr val="accent1">
                                  <a:lumMod val="5000"/>
                                  <a:lumOff val="95000"/>
                                </a:schemeClr>
                              </a:gs>
                              <a:gs pos="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V relativeFrom="margin">
                  <wp14:pctHeight>0</wp14:pctHeight>
                </wp14:sizeRelV>
              </wp:anchor>
            </w:drawing>
          </mc:Choice>
          <mc:Fallback>
            <w:pict>
              <v:shapetype w14:anchorId="05F413E2"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箭头: 下 21" o:spid="_x0000_s1026" type="#_x0000_t67" style="position:absolute;left:0;text-align:left;margin-left:8pt;margin-top:20.4pt;width:3.6pt;height:152pt;z-index:2517022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" adj="21344" fillcolor="#f6fafe [180]" strokeweight="1pt">
                <v:fill color2="#c7e0fa [980]" colors="0 #f6fafe;48497f #abd1f7;54395f #abd1f7;1 #c7e0fa" focus="100%" type="gradient"/>
              </v:shape>
            </w:pict>
          </mc:Fallback>
        </mc:AlternateContent>
      </w:r>
      <w:r>
        <w:rPr>
          <w:rFonts w:ascii="宋体" w:eastAsia="宋体" w:hAnsi="宋体" w:hint="eastAsia"/>
          <w:noProof/>
          <w:sz w:val="28"/>
          <w:szCs w:val="28"/>
        </w:rPr>
        <w:drawing>
          <wp:anchor distT="0" distB="0" distL="114300" distR="114300" simplePos="0" relativeHeight="251711488" behindDoc="1" locked="0" layoutInCell="1" allowOverlap="1" wp14:anchorId="69006EE4" wp14:editId="50AB01EF">
            <wp:simplePos x="0" y="0"/>
            <wp:positionH relativeFrom="column">
              <wp:posOffset>0</wp:posOffset>
            </wp:positionH>
            <wp:positionV relativeFrom="paragraph">
              <wp:posOffset>17780</wp:posOffset>
            </wp:positionV>
            <wp:extent cx="5264785" cy="3326130"/>
            <wp:effectExtent l="0" t="0" r="0" b="7620"/>
            <wp:wrapNone/>
            <wp:docPr id="7" name="图片 7" descr="屏幕截图 2026-04-14 153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屏幕截图 2026-04-14 153438"/>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64785" cy="3326130"/>
                    </a:xfrm>
                    <a:prstGeom prst="rect">
                      <a:avLst/>
                    </a:prstGeom>
                  </pic:spPr>
                </pic:pic>
              </a:graphicData>
            </a:graphic>
          </wp:anchor>
        </w:drawing>
      </w:r>
      <w:r>
        <w:rPr>
          <w:rFonts w:ascii="宋体" w:eastAsia="宋体" w:hAnsi="宋体" w:hint="eastAsia"/>
          <w:b/>
          <w:bCs/>
          <w:noProof/>
          <w:sz w:val="28"/>
          <w:szCs w:val="28"/>
        </w:rPr>
        <mc:AlternateContent>
          <mc:Choice Requires="wps">
            <w:drawing>
              <wp:anchor distT="0" distB="0" distL="114300" distR="114300" simplePos="0" relativeHeight="251705344" behindDoc="0" locked="0" layoutInCell="1" allowOverlap="1" wp14:anchorId="4B76173F" wp14:editId="0C66BB89">
                <wp:simplePos x="0" y="0"/>
                <wp:positionH relativeFrom="column">
                  <wp:posOffset>579120</wp:posOffset>
                </wp:positionH>
                <wp:positionV relativeFrom="paragraph">
                  <wp:posOffset>233680</wp:posOffset>
                </wp:positionV>
                <wp:extent cx="45720" cy="1360170"/>
                <wp:effectExtent l="19050" t="0" r="31115" b="30480"/>
                <wp:wrapNone/>
                <wp:docPr id="698940598" name="箭头: 下 21"/>
                <wp:cNvGraphicFramePr/>
                <a:graphic xmlns:a="http://schemas.openxmlformats.org/drawingml/2006/main">
                  <a:graphicData uri="http://schemas.microsoft.com/office/word/2010/wordprocessingShape">
                    <wps:wsp>
                      <wps:cNvSpPr/>
                      <wps:spPr>
                        <a:xfrm flipH="1">
                          <a:off x="0" y="0"/>
                          <a:ext cx="45719" cy="1360352"/>
                        </a:xfrm>
                        <a:prstGeom prst="downArrow">
                          <a:avLst/>
                        </a:prstGeom>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a:gradFill>
                            <a:gsLst>
                              <a:gs pos="0">
                                <a:schemeClr val="accent1">
                                  <a:lumMod val="5000"/>
                                  <a:lumOff val="95000"/>
                                </a:schemeClr>
                              </a:gs>
                              <a:gs pos="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5DE0324" id="箭头: 下 21" o:spid="_x0000_s1026" type="#_x0000_t67" style="position:absolute;left:0;text-align:left;margin-left:45.6pt;margin-top:18.4pt;width:3.6pt;height:107.1pt;flip:x;z-index:2517053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" adj="21237" fillcolor="#f6fafe [180]" strokeweight="1pt">
                <v:fill color2="#c7e0fa [980]" colors="0 #f6fafe;48497f #abd1f7;54395f #abd1f7;1 #c7e0fa" focus="100%" type="gradient"/>
              </v:shape>
            </w:pict>
          </mc:Fallback>
        </mc:AlternateContent>
      </w:r>
      <w:r>
        <w:rPr>
          <w:rFonts w:ascii="宋体" w:eastAsia="宋体" w:hAnsi="宋体" w:hint="eastAsia"/>
          <w:b/>
          <w:bCs/>
          <w:noProof/>
          <w:sz w:val="28"/>
          <w:szCs w:val="28"/>
        </w:rPr>
        <mc:AlternateContent>
          <mc:Choice Requires="wps">
            <w:drawing>
              <wp:anchor distT="0" distB="0" distL="114300" distR="114300" simplePos="0" relativeHeight="251703296" behindDoc="0" locked="0" layoutInCell="1" allowOverlap="1" wp14:anchorId="5C351C9B" wp14:editId="7C975C18">
                <wp:simplePos x="0" y="0"/>
                <wp:positionH relativeFrom="column">
                  <wp:posOffset>2187575</wp:posOffset>
                </wp:positionH>
                <wp:positionV relativeFrom="paragraph">
                  <wp:posOffset>-499110</wp:posOffset>
                </wp:positionV>
                <wp:extent cx="45720" cy="1270000"/>
                <wp:effectExtent l="0" t="21907" r="47307" b="47308"/>
                <wp:wrapNone/>
                <wp:docPr id="861205910" name="箭头: 下 21"/>
                <wp:cNvGraphicFramePr/>
                <a:graphic xmlns:a="http://schemas.openxmlformats.org/drawingml/2006/main">
                  <a:graphicData uri="http://schemas.microsoft.com/office/word/2010/wordprocessingShape">
                    <wps:wsp>
                      <wps:cNvSpPr/>
                      <wps:spPr>
                        <a:xfrm rot="16200000" flipH="1">
                          <a:off x="0" y="0"/>
                          <a:ext cx="45719" cy="1270065"/>
                        </a:xfrm>
                        <a:prstGeom prst="downArrow">
                          <a:avLst/>
                        </a:prstGeom>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a:gradFill>
                            <a:gsLst>
                              <a:gs pos="0">
                                <a:schemeClr val="accent1">
                                  <a:lumMod val="5000"/>
                                  <a:lumOff val="95000"/>
                                </a:schemeClr>
                              </a:gs>
                              <a:gs pos="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028865CB" id="箭头: 下 21" o:spid="_x0000_s1026" type="#_x0000_t67" style="position:absolute;left:0;text-align:left;margin-left:172.25pt;margin-top:-39.3pt;width:3.6pt;height:100pt;rotation:90;flip:x;z-index:2517032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" adj="21211" fillcolor="#f6fafe [180]" strokeweight="1pt">
                <v:fill color2="#c7e0fa [980]" colors="0 #f6fafe;48497f #abd1f7;54395f #abd1f7;1 #c7e0fa" focus="100%" type="gradient"/>
              </v:shape>
            </w:pict>
          </mc:Fallback>
        </mc:AlternateContent>
      </w:r>
    </w:p>
    <w:bookmarkEnd w:id="0"/>
    <w:p w14:paraId="5CD795FE" w14:textId="39944A6B" w:rsidR="003D7EFB" w:rsidRDefault="003D7EFB" w:rsidP="003D7EFB">
      <w:pPr>
        <w:spacing w:before="156" w:after="312" w:line="360" w:lineRule="auto"/>
        <w:ind w:firstLine="562"/>
        <w:rPr>
          <w:rFonts w:ascii="宋体" w:eastAsia="宋体" w:hAnsi="宋体"/>
          <w:sz w:val="28"/>
          <w:szCs w:val="28"/>
        </w:rPr>
      </w:pPr>
      <w:r>
        <w:rPr>
          <w:rFonts w:ascii="宋体" w:eastAsia="宋体" w:hAnsi="宋体" w:hint="eastAsia"/>
          <w:b/>
          <w:bCs/>
          <w:noProof/>
          <w:sz w:val="28"/>
          <w:szCs w:val="28"/>
        </w:rPr>
        <w:drawing>
          <wp:anchor distT="0" distB="0" distL="114300" distR="114300" simplePos="0" relativeHeight="251700224" behindDoc="0" locked="0" layoutInCell="1" allowOverlap="1" wp14:anchorId="089E0C7E" wp14:editId="2EB2E9D2">
            <wp:simplePos x="0" y="0"/>
            <wp:positionH relativeFrom="column">
              <wp:posOffset>2354773</wp:posOffset>
            </wp:positionH>
            <wp:positionV relativeFrom="paragraph">
              <wp:posOffset>80728</wp:posOffset>
            </wp:positionV>
            <wp:extent cx="989965" cy="196850"/>
            <wp:effectExtent l="0" t="0" r="635" b="0"/>
            <wp:wrapNone/>
            <wp:docPr id="610177430"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177430" name="图片 16"/>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989965" cy="196850"/>
                    </a:xfrm>
                    <a:prstGeom prst="rect">
                      <a:avLst/>
                    </a:prstGeom>
                  </pic:spPr>
                </pic:pic>
              </a:graphicData>
            </a:graphic>
          </wp:anchor>
        </w:drawing>
      </w:r>
      <w:r>
        <w:rPr>
          <w:rFonts w:ascii="宋体" w:eastAsia="宋体" w:hAnsi="宋体" w:hint="eastAsia"/>
          <w:b/>
          <w:bCs/>
          <w:noProof/>
          <w:sz w:val="28"/>
          <w:szCs w:val="28"/>
        </w:rPr>
        <mc:AlternateContent>
          <mc:Choice Requires="wps">
            <w:drawing>
              <wp:anchor distT="0" distB="0" distL="114300" distR="114300" simplePos="0" relativeHeight="251707392" behindDoc="0" locked="0" layoutInCell="1" allowOverlap="1" wp14:anchorId="64C4E7D8" wp14:editId="61D7F452">
                <wp:simplePos x="0" y="0"/>
                <wp:positionH relativeFrom="column">
                  <wp:posOffset>458470</wp:posOffset>
                </wp:positionH>
                <wp:positionV relativeFrom="paragraph">
                  <wp:posOffset>11430</wp:posOffset>
                </wp:positionV>
                <wp:extent cx="1334770" cy="704215"/>
                <wp:effectExtent l="0" t="8573" r="0" b="47307"/>
                <wp:wrapNone/>
                <wp:docPr id="13" name="箭头: 直角上 23"/>
                <wp:cNvGraphicFramePr/>
                <a:graphic xmlns:a="http://schemas.openxmlformats.org/drawingml/2006/main">
                  <a:graphicData uri="http://schemas.microsoft.com/office/word/2010/wordprocessingShape">
                    <wps:wsp>
                      <wps:cNvSpPr/>
                      <wps:spPr>
                        <a:xfrm rot="5400000">
                          <a:off x="0" y="0"/>
                          <a:ext cx="1334770" cy="704215"/>
                        </a:xfrm>
                        <a:prstGeom prst="bentUpArrow">
                          <a:avLst>
                            <a:gd name="adj1" fmla="val 2089"/>
                            <a:gd name="adj2" fmla="val 4893"/>
                            <a:gd name="adj3" fmla="val 18997"/>
                          </a:avLst>
                        </a:prstGeom>
                        <a:gradFill>
                          <a:gsLst>
                            <a:gs pos="0">
                              <a:schemeClr val="accent1">
                                <a:lumMod val="5000"/>
                                <a:lumOff val="95000"/>
                              </a:schemeClr>
                            </a:gs>
                            <a:gs pos="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a:gradFill>
                            <a:gsLst>
                              <a:gs pos="0">
                                <a:schemeClr val="accent1">
                                  <a:lumMod val="5000"/>
                                  <a:lumOff val="95000"/>
                                </a:schemeClr>
                              </a:gs>
                              <a:gs pos="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shape w14:anchorId="02563D03" id="箭头: 直角上 23" o:spid="_x0000_s1026" style="position:absolute;left:0;text-align:left;margin-left:36.1pt;margin-top:.9pt;width:105.1pt;height:55.45pt;rotation:90;z-index:2517073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1334770,7042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" path="m,689504r1292957,l1292957,133780r-27101,l1300313,r34457,133780l1307668,133780r,570435l,704215,,689504xe" fillcolor="#f6fafe [180]" strokeweight="1pt">
                <v:fill color2="#c7e0fa [980]" colors="0 #f6fafe;0 #abd1f7;54395f #abd1f7;1 #c7e0fa" focus="100%" type="gradient"/>
                <v:stroke joinstyle="miter"/>
                <v:path arrowok="t" o:connecttype="custom" o:connectlocs="0,689504;1292957,689504;1292957,133780;1265856,133780;1300313,0;1334770,133780;1307668,133780;1307668,704215;0,704215;0,689504" o:connectangles="0,0,0,0,0,0,0,0,0,0"/>
              </v:shape>
            </w:pict>
          </mc:Fallback>
        </mc:AlternateContent>
      </w:r>
      <w:r>
        <w:rPr>
          <w:rFonts w:ascii="宋体" w:eastAsia="宋体" w:hAnsi="宋体" w:hint="eastAsia"/>
          <w:b/>
          <w:bCs/>
          <w:noProof/>
          <w:sz w:val="28"/>
          <w:szCs w:val="28"/>
        </w:rPr>
        <mc:AlternateContent>
          <mc:Choice Requires="wps">
            <w:drawing>
              <wp:anchor distT="0" distB="0" distL="114300" distR="114300" simplePos="0" relativeHeight="251704320" behindDoc="0" locked="0" layoutInCell="1" allowOverlap="1" wp14:anchorId="55B4F33D" wp14:editId="4CA741D3">
                <wp:simplePos x="0" y="0"/>
                <wp:positionH relativeFrom="column">
                  <wp:posOffset>51116</wp:posOffset>
                </wp:positionH>
                <wp:positionV relativeFrom="paragraph">
                  <wp:posOffset>137479</wp:posOffset>
                </wp:positionV>
                <wp:extent cx="1916432" cy="1318895"/>
                <wp:effectExtent l="0" t="6033" r="39688" b="39687"/>
                <wp:wrapNone/>
                <wp:docPr id="1098697766" name="箭头: 直角上 23"/>
                <wp:cNvGraphicFramePr/>
                <a:graphic xmlns:a="http://schemas.openxmlformats.org/drawingml/2006/main">
                  <a:graphicData uri="http://schemas.microsoft.com/office/word/2010/wordprocessingShape">
                    <wps:wsp>
                      <wps:cNvSpPr/>
                      <wps:spPr>
                        <a:xfrm rot="5400000">
                          <a:off x="0" y="0"/>
                          <a:ext cx="1916432" cy="1318895"/>
                        </a:xfrm>
                        <a:prstGeom prst="bentUpArrow">
                          <a:avLst>
                            <a:gd name="adj1" fmla="val 1221"/>
                            <a:gd name="adj2" fmla="val 4104"/>
                            <a:gd name="adj3" fmla="val 7637"/>
                          </a:avLst>
                        </a:prstGeom>
                        <a:gradFill>
                          <a:gsLst>
                            <a:gs pos="0">
                              <a:schemeClr val="accent1">
                                <a:lumMod val="5000"/>
                                <a:lumOff val="95000"/>
                              </a:schemeClr>
                            </a:gs>
                            <a:gs pos="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a:gradFill>
                            <a:gsLst>
                              <a:gs pos="0">
                                <a:schemeClr val="accent1">
                                  <a:lumMod val="5000"/>
                                  <a:lumOff val="95000"/>
                                </a:schemeClr>
                              </a:gs>
                              <a:gs pos="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shape w14:anchorId="1F3D1EB4" id="箭头: 直角上 23" o:spid="_x0000_s1026" style="position:absolute;left:0;text-align:left;margin-left:4pt;margin-top:10.85pt;width:150.9pt;height:103.85pt;rotation:90;z-index:2517043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1916432,13188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" path="m,1302791r1854253,l1854253,100724r-46076,l1862305,r54127,100724l1870356,100724r,1218171l,1318895r,-16104xe" fillcolor="#f6fafe [180]" strokeweight="1pt">
                <v:fill color2="#c7e0fa [980]" colors="0 #f6fafe;0 #abd1f7;54395f #abd1f7;1 #c7e0fa" focus="100%" type="gradient"/>
                <v:stroke joinstyle="miter"/>
                <v:path arrowok="t" o:connecttype="custom" o:connectlocs="0,1302791;1854253,1302791;1854253,100724;1808177,100724;1862305,0;1916432,100724;1870356,100724;1870356,1318895;0,1318895;0,1302791" o:connectangles="0,0,0,0,0,0,0,0,0,0"/>
              </v:shape>
            </w:pict>
          </mc:Fallback>
        </mc:AlternateContent>
      </w:r>
    </w:p>
    <w:p w14:paraId="55A2177A" w14:textId="128F01F0" w:rsidR="003D7EFB" w:rsidRDefault="003D7EFB" w:rsidP="003D7EFB">
      <w:pPr>
        <w:spacing w:before="156" w:after="312" w:line="360" w:lineRule="auto"/>
        <w:ind w:firstLine="560"/>
        <w:rPr>
          <w:noProof/>
        </w:rPr>
      </w:pPr>
      <w:r>
        <w:rPr>
          <w:noProof/>
          <w:sz w:val="28"/>
        </w:rPr>
        <mc:AlternateContent>
          <mc:Choice Requires="wps">
            <w:drawing>
              <wp:anchor distT="0" distB="0" distL="114300" distR="114300" simplePos="0" relativeHeight="251709440" behindDoc="0" locked="0" layoutInCell="1" allowOverlap="1" wp14:anchorId="3081D17C" wp14:editId="224FB479">
                <wp:simplePos x="0" y="0"/>
                <wp:positionH relativeFrom="column">
                  <wp:posOffset>471170</wp:posOffset>
                </wp:positionH>
                <wp:positionV relativeFrom="paragraph">
                  <wp:posOffset>563245</wp:posOffset>
                </wp:positionV>
                <wp:extent cx="675640" cy="357505"/>
                <wp:effectExtent l="0" t="0" r="10160" b="23495"/>
                <wp:wrapNone/>
                <wp:docPr id="17" name="文本框 17"/>
                <wp:cNvGraphicFramePr/>
                <a:graphic xmlns:a="http://schemas.openxmlformats.org/drawingml/2006/main">
                  <a:graphicData uri="http://schemas.microsoft.com/office/word/2010/wordprocessingShape">
                    <wps:wsp>
                      <wps:cNvSpPr txBox="1"/>
                      <wps:spPr>
                        <a:xfrm>
                          <a:off x="0" y="0"/>
                          <a:ext cx="675640" cy="357505"/>
                        </a:xfrm>
                        <a:prstGeom prst="rect">
                          <a:avLst/>
                        </a:prstGeom>
                        <a:solidFill>
                          <a:schemeClr val="bg1">
                            <a:lumMod val="95000"/>
                          </a:schemeClr>
                        </a:solidFill>
                        <a:ln w="6350" cmpd="sng">
                          <a:solidFill>
                            <a:schemeClr val="accent1">
                              <a:shade val="50000"/>
                            </a:schemeClr>
                          </a:solidFill>
                          <a:prstDash val="solid"/>
                        </a:ln>
                      </wps:spPr>
                      <wps:style>
                        <a:lnRef idx="0">
                          <a:schemeClr val="accent1"/>
                        </a:lnRef>
                        <a:fillRef idx="0">
                          <a:schemeClr val="accent1"/>
                        </a:fillRef>
                        <a:effectRef idx="0">
                          <a:schemeClr val="accent1"/>
                        </a:effectRef>
                        <a:fontRef idx="minor">
                          <a:schemeClr val="dk1"/>
                        </a:fontRef>
                      </wps:style>
                      <wps:txbx>
                        <w:txbxContent>
                          <w:p w14:paraId="5853CAF9" w14:textId="12525979" w:rsidR="003D7EFB" w:rsidRDefault="003D7EFB" w:rsidP="003D7EFB">
                            <w:pPr>
                              <w:spacing w:before="156" w:after="312"/>
                              <w:ind w:firstLineChars="0" w:firstLine="0"/>
                              <w:rPr>
                                <w:b/>
                                <w:bCs/>
                                <w:sz w:val="18"/>
                                <w:szCs w:val="18"/>
                              </w:rPr>
                            </w:pPr>
                            <w:r>
                              <w:rPr>
                                <w:rFonts w:ascii="宋体" w:eastAsia="宋体" w:hAnsi="宋体" w:cs="宋体" w:hint="eastAsia"/>
                                <w:b/>
                                <w:bCs/>
                                <w:sz w:val="18"/>
                                <w:szCs w:val="18"/>
                              </w:rPr>
                              <w:t>重置进度</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3081D17C" id="_x0000_t202" coordsize="21600,21600" o:spt="202" path="m,l,21600r21600,l21600,xe">
                <v:stroke joinstyle="miter"/>
                <v:path gradientshapeok="t" o:connecttype="rect"/>
              </v:shapetype>
              <v:shape id="文本框 17" o:spid="_x0000_s1026" type="#_x0000_t202" style="position:absolute;left:0;text-align:left;margin-left:37.1pt;margin-top:44.35pt;width:53.2pt;height:28.15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" fillcolor="#f2f2f2 [3052]" strokecolor="#0c4b8b [1604]" strokeweight=".5pt">
                <v:textbox>
                  <w:txbxContent>
                    <w:p w14:paraId="5853CAF9" w14:textId="12525979" w:rsidR="003D7EFB" w:rsidRDefault="003D7EFB" w:rsidP="003D7EFB">
                      <w:pPr>
                        <w:spacing w:before="156" w:after="312"/>
                        <w:ind w:firstLineChars="0" w:firstLine="0"/>
                        <w:rPr>
                          <w:b/>
                          <w:bCs/>
                          <w:sz w:val="18"/>
                          <w:szCs w:val="18"/>
                        </w:rPr>
                      </w:pPr>
                      <w:r>
                        <w:rPr>
                          <w:rFonts w:ascii="宋体" w:eastAsia="宋体" w:hAnsi="宋体" w:cs="宋体" w:hint="eastAsia"/>
                          <w:b/>
                          <w:bCs/>
                          <w:sz w:val="18"/>
                          <w:szCs w:val="18"/>
                        </w:rPr>
                        <w:t>重置进度</w:t>
                      </w:r>
                    </w:p>
                  </w:txbxContent>
                </v:textbox>
              </v:shape>
            </w:pict>
          </mc:Fallback>
        </mc:AlternateContent>
      </w:r>
      <w:r>
        <w:rPr>
          <w:noProof/>
        </w:rPr>
        <w:drawing>
          <wp:anchor distT="0" distB="0" distL="114300" distR="114300" simplePos="0" relativeHeight="251710464" behindDoc="0" locked="0" layoutInCell="1" allowOverlap="1" wp14:anchorId="783412A8" wp14:editId="278D67A8">
            <wp:simplePos x="0" y="0"/>
            <wp:positionH relativeFrom="column">
              <wp:posOffset>1601470</wp:posOffset>
            </wp:positionH>
            <wp:positionV relativeFrom="paragraph">
              <wp:posOffset>388924</wp:posOffset>
            </wp:positionV>
            <wp:extent cx="1094740" cy="173990"/>
            <wp:effectExtent l="0" t="0" r="10160" b="3810"/>
            <wp:wrapNone/>
            <wp:docPr id="1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6"/>
                    <pic:cNvPicPr>
                      <a:picLocks noChangeAspect="1"/>
                    </pic:cNvPicPr>
                  </pic:nvPicPr>
                  <pic:blipFill>
                    <a:blip r:embed="rId16"/>
                    <a:stretch>
                      <a:fillRect/>
                    </a:stretch>
                  </pic:blipFill>
                  <pic:spPr>
                    <a:xfrm>
                      <a:off x="0" y="0"/>
                      <a:ext cx="1094740" cy="173990"/>
                    </a:xfrm>
                    <a:prstGeom prst="rect">
                      <a:avLst/>
                    </a:prstGeom>
                    <a:noFill/>
                    <a:ln>
                      <a:noFill/>
                    </a:ln>
                  </pic:spPr>
                </pic:pic>
              </a:graphicData>
            </a:graphic>
          </wp:anchor>
        </w:drawing>
      </w:r>
      <w:r>
        <w:rPr>
          <w:noProof/>
        </w:rPr>
        <w:drawing>
          <wp:anchor distT="0" distB="0" distL="114300" distR="114300" simplePos="0" relativeHeight="251708416" behindDoc="0" locked="0" layoutInCell="1" allowOverlap="1" wp14:anchorId="0E6161C0" wp14:editId="43A6999C">
            <wp:simplePos x="0" y="0"/>
            <wp:positionH relativeFrom="column">
              <wp:posOffset>2227580</wp:posOffset>
            </wp:positionH>
            <wp:positionV relativeFrom="paragraph">
              <wp:posOffset>40806</wp:posOffset>
            </wp:positionV>
            <wp:extent cx="895350" cy="187325"/>
            <wp:effectExtent l="0" t="0" r="6350" b="3175"/>
            <wp:wrapNone/>
            <wp:docPr id="1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5"/>
                    <pic:cNvPicPr>
                      <a:picLocks noChangeAspect="1"/>
                    </pic:cNvPicPr>
                  </pic:nvPicPr>
                  <pic:blipFill>
                    <a:blip r:embed="rId17"/>
                    <a:stretch>
                      <a:fillRect/>
                    </a:stretch>
                  </pic:blipFill>
                  <pic:spPr>
                    <a:xfrm>
                      <a:off x="0" y="0"/>
                      <a:ext cx="895350" cy="187325"/>
                    </a:xfrm>
                    <a:prstGeom prst="rect">
                      <a:avLst/>
                    </a:prstGeom>
                    <a:noFill/>
                    <a:ln>
                      <a:noFill/>
                    </a:ln>
                  </pic:spPr>
                </pic:pic>
              </a:graphicData>
            </a:graphic>
          </wp:anchor>
        </w:drawing>
      </w:r>
    </w:p>
    <w:p w14:paraId="466B73DE" w14:textId="12B48F59" w:rsidR="003D7EFB" w:rsidRDefault="003D7EFB" w:rsidP="003D7EFB">
      <w:pPr>
        <w:spacing w:before="156" w:after="312" w:line="360" w:lineRule="auto"/>
        <w:ind w:firstLine="562"/>
        <w:rPr>
          <w:noProof/>
        </w:rPr>
      </w:pPr>
      <w:r>
        <w:rPr>
          <w:rFonts w:ascii="宋体" w:eastAsia="宋体" w:hAnsi="宋体" w:hint="eastAsia"/>
          <w:b/>
          <w:bCs/>
          <w:noProof/>
          <w:sz w:val="28"/>
          <w:szCs w:val="28"/>
        </w:rPr>
        <w:drawing>
          <wp:anchor distT="0" distB="0" distL="114300" distR="114300" simplePos="0" relativeHeight="251701248" behindDoc="0" locked="0" layoutInCell="1" allowOverlap="1" wp14:anchorId="61AED779" wp14:editId="6C4A1987">
            <wp:simplePos x="0" y="0"/>
            <wp:positionH relativeFrom="margin">
              <wp:posOffset>1812704</wp:posOffset>
            </wp:positionH>
            <wp:positionV relativeFrom="paragraph">
              <wp:posOffset>510596</wp:posOffset>
            </wp:positionV>
            <wp:extent cx="990600" cy="204758"/>
            <wp:effectExtent l="0" t="0" r="0" b="5080"/>
            <wp:wrapNone/>
            <wp:docPr id="810263543"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263543" name="图片 18"/>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990600" cy="204758"/>
                    </a:xfrm>
                    <a:prstGeom prst="rect">
                      <a:avLst/>
                    </a:prstGeom>
                  </pic:spPr>
                </pic:pic>
              </a:graphicData>
            </a:graphic>
            <wp14:sizeRelH relativeFrom="margin">
              <wp14:pctWidth>0</wp14:pctWidth>
            </wp14:sizeRelH>
            <wp14:sizeRelV relativeFrom="margin">
              <wp14:pctHeight>0</wp14:pctHeight>
            </wp14:sizeRelV>
          </wp:anchor>
        </w:drawing>
      </w:r>
    </w:p>
    <w:p w14:paraId="2348EF9B" w14:textId="4699BA5B" w:rsidR="003D7EFB" w:rsidRDefault="003D7EFB" w:rsidP="003D7EFB">
      <w:pPr>
        <w:spacing w:before="156" w:after="312" w:line="360" w:lineRule="auto"/>
        <w:ind w:firstLine="562"/>
        <w:rPr>
          <w:noProof/>
        </w:rPr>
      </w:pPr>
      <w:r>
        <w:rPr>
          <w:rFonts w:ascii="宋体" w:eastAsia="宋体" w:hAnsi="宋体" w:hint="eastAsia"/>
          <w:b/>
          <w:bCs/>
          <w:noProof/>
          <w:sz w:val="28"/>
          <w:szCs w:val="28"/>
        </w:rPr>
        <w:drawing>
          <wp:anchor distT="0" distB="0" distL="114300" distR="114300" simplePos="0" relativeHeight="251698176" behindDoc="0" locked="0" layoutInCell="1" allowOverlap="1" wp14:anchorId="43EED0DA" wp14:editId="34D605BE">
            <wp:simplePos x="0" y="0"/>
            <wp:positionH relativeFrom="margin">
              <wp:posOffset>-484698</wp:posOffset>
            </wp:positionH>
            <wp:positionV relativeFrom="paragraph">
              <wp:posOffset>133294</wp:posOffset>
            </wp:positionV>
            <wp:extent cx="955040" cy="209550"/>
            <wp:effectExtent l="0" t="0" r="0" b="635"/>
            <wp:wrapNone/>
            <wp:docPr id="179671388"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71388" name="图片 15"/>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955040" cy="209550"/>
                    </a:xfrm>
                    <a:prstGeom prst="rect">
                      <a:avLst/>
                    </a:prstGeom>
                  </pic:spPr>
                </pic:pic>
              </a:graphicData>
            </a:graphic>
          </wp:anchor>
        </w:drawing>
      </w:r>
    </w:p>
    <w:p w14:paraId="5CF5FAFC" w14:textId="77777777" w:rsidR="00816247" w:rsidRDefault="00816247" w:rsidP="003D7EFB">
      <w:pPr>
        <w:spacing w:before="156" w:after="312" w:line="360" w:lineRule="auto"/>
        <w:ind w:firstLineChars="0" w:firstLine="0"/>
        <w:rPr>
          <w:rFonts w:ascii="宋体" w:eastAsia="宋体" w:hAnsi="宋体" w:hint="eastAsia"/>
          <w:sz w:val="28"/>
          <w:szCs w:val="28"/>
        </w:rPr>
      </w:pPr>
    </w:p>
    <w:p w14:paraId="4081F711" w14:textId="16410DFB" w:rsidR="003D7EFB" w:rsidRPr="003D7EFB" w:rsidRDefault="00EB7162" w:rsidP="003D7EFB">
      <w:pPr>
        <w:spacing w:before="156" w:after="312" w:line="360" w:lineRule="auto"/>
        <w:ind w:firstLine="562"/>
        <w:rPr>
          <w:rFonts w:ascii="宋体" w:eastAsia="宋体" w:hAnsi="宋体" w:hint="eastAsia"/>
          <w:sz w:val="28"/>
          <w:szCs w:val="28"/>
        </w:rPr>
      </w:pPr>
      <w:r>
        <w:rPr>
          <w:rFonts w:ascii="宋体" w:eastAsia="宋体" w:hAnsi="宋体" w:hint="eastAsia"/>
          <w:b/>
          <w:bCs/>
          <w:sz w:val="28"/>
          <w:szCs w:val="28"/>
        </w:rPr>
        <w:lastRenderedPageBreak/>
        <w:t>2.3.1.</w:t>
      </w:r>
      <w:r>
        <w:rPr>
          <w:rFonts w:ascii="宋体" w:eastAsia="宋体" w:hAnsi="宋体" w:hint="eastAsia"/>
          <w:sz w:val="28"/>
          <w:szCs w:val="28"/>
        </w:rPr>
        <w:t>“自动化”：点击“自动化</w:t>
      </w:r>
      <w:r>
        <w:rPr>
          <w:rFonts w:ascii="宋体" w:eastAsia="宋体" w:hAnsi="宋体"/>
          <w:sz w:val="28"/>
          <w:szCs w:val="28"/>
        </w:rPr>
        <w:t>”</w:t>
      </w:r>
      <w:r>
        <w:rPr>
          <w:rFonts w:ascii="宋体" w:eastAsia="宋体" w:hAnsi="宋体" w:hint="eastAsia"/>
          <w:sz w:val="28"/>
          <w:szCs w:val="28"/>
        </w:rPr>
        <w:t>下的“启动自动化流程”，就自动弹出“创建新项目”窗口，进行项目名称、描述的设置，后续的所有中间过程步骤也都会自动加载，无需手动操作，简单便捷。</w:t>
      </w:r>
    </w:p>
    <w:p w14:paraId="05BD60FD" w14:textId="5F8C1B0F" w:rsidR="005B1422" w:rsidRDefault="003D7EFB">
      <w:pPr>
        <w:widowControl/>
        <w:spacing w:before="156" w:after="312" w:line="360" w:lineRule="auto"/>
        <w:ind w:firstLine="562"/>
        <w:jc w:val="left"/>
        <w:rPr>
          <w:rFonts w:ascii="宋体" w:eastAsia="宋体" w:hAnsi="宋体"/>
          <w:sz w:val="28"/>
          <w:szCs w:val="28"/>
        </w:rPr>
      </w:pPr>
      <w:r>
        <w:rPr>
          <w:rFonts w:ascii="宋体" w:eastAsia="宋体" w:hAnsi="宋体"/>
          <w:b/>
          <w:bCs/>
          <w:noProof/>
          <w:sz w:val="28"/>
          <w:szCs w:val="28"/>
        </w:rPr>
        <w:drawing>
          <wp:anchor distT="0" distB="0" distL="114300" distR="114300" simplePos="0" relativeHeight="251688960" behindDoc="0" locked="0" layoutInCell="1" allowOverlap="1" wp14:anchorId="47A0CF8F" wp14:editId="0D7E720B">
            <wp:simplePos x="0" y="0"/>
            <wp:positionH relativeFrom="column">
              <wp:posOffset>369984</wp:posOffset>
            </wp:positionH>
            <wp:positionV relativeFrom="paragraph">
              <wp:posOffset>1010285</wp:posOffset>
            </wp:positionV>
            <wp:extent cx="2498725" cy="2087245"/>
            <wp:effectExtent l="0" t="0" r="0" b="8255"/>
            <wp:wrapSquare wrapText="bothSides"/>
            <wp:docPr id="116203014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030140" name="图片 1"/>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498725" cy="2087245"/>
                    </a:xfrm>
                    <a:prstGeom prst="rect">
                      <a:avLst/>
                    </a:prstGeom>
                  </pic:spPr>
                </pic:pic>
              </a:graphicData>
            </a:graphic>
          </wp:anchor>
        </w:drawing>
      </w:r>
      <w:r>
        <w:rPr>
          <w:noProof/>
        </w:rPr>
        <w:drawing>
          <wp:anchor distT="0" distB="0" distL="114300" distR="114300" simplePos="0" relativeHeight="251715584" behindDoc="0" locked="0" layoutInCell="1" allowOverlap="1" wp14:anchorId="105E81FD" wp14:editId="1649DFF6">
            <wp:simplePos x="0" y="0"/>
            <wp:positionH relativeFrom="column">
              <wp:posOffset>3917122</wp:posOffset>
            </wp:positionH>
            <wp:positionV relativeFrom="paragraph">
              <wp:posOffset>-2319</wp:posOffset>
            </wp:positionV>
            <wp:extent cx="2211705" cy="3314065"/>
            <wp:effectExtent l="0" t="0" r="0" b="635"/>
            <wp:wrapSquare wrapText="bothSides"/>
            <wp:docPr id="11"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4"/>
                    <pic:cNvPicPr>
                      <a:picLocks noChangeAspect="1"/>
                    </pic:cNvPicPr>
                  </pic:nvPicPr>
                  <pic:blipFill>
                    <a:blip r:embed="rId21"/>
                    <a:stretch>
                      <a:fillRect/>
                    </a:stretch>
                  </pic:blipFill>
                  <pic:spPr>
                    <a:xfrm>
                      <a:off x="0" y="0"/>
                      <a:ext cx="2211705" cy="3314065"/>
                    </a:xfrm>
                    <a:prstGeom prst="rect">
                      <a:avLst/>
                    </a:prstGeom>
                    <a:noFill/>
                    <a:ln>
                      <a:noFill/>
                    </a:ln>
                  </pic:spPr>
                </pic:pic>
              </a:graphicData>
            </a:graphic>
          </wp:anchor>
        </w:drawing>
      </w:r>
      <w:r w:rsidR="00EB7162">
        <w:rPr>
          <w:rFonts w:ascii="宋体" w:eastAsia="宋体" w:hAnsi="宋体" w:hint="eastAsia"/>
          <w:b/>
          <w:bCs/>
          <w:sz w:val="28"/>
          <w:szCs w:val="28"/>
        </w:rPr>
        <w:t>2</w:t>
      </w:r>
      <w:r w:rsidR="00EB7162">
        <w:rPr>
          <w:rFonts w:ascii="宋体" w:eastAsia="宋体" w:hAnsi="宋体"/>
          <w:b/>
          <w:bCs/>
          <w:sz w:val="28"/>
          <w:szCs w:val="28"/>
        </w:rPr>
        <w:t>.3.2</w:t>
      </w:r>
      <w:r w:rsidR="00EB7162">
        <w:rPr>
          <w:rFonts w:ascii="宋体" w:eastAsia="宋体" w:hAnsi="宋体" w:hint="eastAsia"/>
          <w:b/>
          <w:bCs/>
          <w:sz w:val="28"/>
          <w:szCs w:val="28"/>
        </w:rPr>
        <w:t>．</w:t>
      </w:r>
      <w:r w:rsidR="00EB7162">
        <w:rPr>
          <w:rFonts w:ascii="宋体" w:eastAsia="宋体" w:hAnsi="宋体" w:hint="eastAsia"/>
          <w:sz w:val="28"/>
          <w:szCs w:val="28"/>
        </w:rPr>
        <w:t>“文件</w:t>
      </w:r>
      <w:r w:rsidR="00EB7162">
        <w:rPr>
          <w:rFonts w:ascii="宋体" w:eastAsia="宋体" w:hAnsi="宋体"/>
          <w:sz w:val="28"/>
          <w:szCs w:val="28"/>
        </w:rPr>
        <w:t>”</w:t>
      </w:r>
      <w:r w:rsidR="00EB7162">
        <w:rPr>
          <w:rFonts w:ascii="宋体" w:eastAsia="宋体" w:hAnsi="宋体" w:hint="eastAsia"/>
          <w:sz w:val="28"/>
          <w:szCs w:val="28"/>
        </w:rPr>
        <w:t>： 点击“文件</w:t>
      </w:r>
      <w:r w:rsidR="00EB7162">
        <w:rPr>
          <w:rFonts w:ascii="宋体" w:eastAsia="宋体" w:hAnsi="宋体"/>
          <w:sz w:val="28"/>
          <w:szCs w:val="28"/>
        </w:rPr>
        <w:t>”</w:t>
      </w:r>
      <w:r w:rsidR="00EB7162">
        <w:rPr>
          <w:rFonts w:ascii="宋体" w:eastAsia="宋体" w:hAnsi="宋体" w:hint="eastAsia"/>
          <w:sz w:val="28"/>
          <w:szCs w:val="28"/>
        </w:rPr>
        <w:t>即进入项目管理菜单，在此窗口就可进行项目新建、切换以及删除等操作。</w:t>
      </w:r>
    </w:p>
    <w:p w14:paraId="46B316A2" w14:textId="77777777" w:rsidR="003D7EFB" w:rsidRDefault="003D7EFB">
      <w:pPr>
        <w:widowControl/>
        <w:spacing w:before="156" w:after="312" w:line="360" w:lineRule="auto"/>
        <w:ind w:firstLine="560"/>
        <w:jc w:val="left"/>
        <w:rPr>
          <w:rFonts w:ascii="宋体" w:eastAsia="宋体" w:hAnsi="宋体"/>
          <w:sz w:val="28"/>
          <w:szCs w:val="28"/>
        </w:rPr>
      </w:pPr>
    </w:p>
    <w:p w14:paraId="1E74DB85" w14:textId="77777777" w:rsidR="003D7EFB" w:rsidRDefault="003D7EFB">
      <w:pPr>
        <w:widowControl/>
        <w:spacing w:before="156" w:after="312" w:line="360" w:lineRule="auto"/>
        <w:ind w:firstLine="560"/>
        <w:jc w:val="left"/>
        <w:rPr>
          <w:rFonts w:ascii="宋体" w:eastAsia="宋体" w:hAnsi="宋体"/>
          <w:sz w:val="28"/>
          <w:szCs w:val="28"/>
        </w:rPr>
      </w:pPr>
    </w:p>
    <w:p w14:paraId="620D10E8" w14:textId="77777777" w:rsidR="003D7EFB" w:rsidRDefault="003D7EFB">
      <w:pPr>
        <w:widowControl/>
        <w:spacing w:before="156" w:after="312" w:line="360" w:lineRule="auto"/>
        <w:ind w:firstLine="560"/>
        <w:jc w:val="left"/>
        <w:rPr>
          <w:rFonts w:ascii="宋体" w:eastAsia="宋体" w:hAnsi="宋体"/>
          <w:sz w:val="28"/>
          <w:szCs w:val="28"/>
        </w:rPr>
      </w:pPr>
    </w:p>
    <w:p w14:paraId="22FF5218" w14:textId="77777777" w:rsidR="003D7EFB" w:rsidRDefault="003D7EFB">
      <w:pPr>
        <w:widowControl/>
        <w:spacing w:before="156" w:after="312" w:line="360" w:lineRule="auto"/>
        <w:ind w:firstLine="560"/>
        <w:jc w:val="left"/>
        <w:rPr>
          <w:rFonts w:ascii="宋体" w:eastAsia="宋体" w:hAnsi="宋体"/>
          <w:sz w:val="28"/>
          <w:szCs w:val="28"/>
        </w:rPr>
      </w:pPr>
    </w:p>
    <w:p w14:paraId="4D3E8DF2" w14:textId="44D62FC9" w:rsidR="005B1422" w:rsidRDefault="003D7EFB">
      <w:pPr>
        <w:widowControl/>
        <w:spacing w:before="156" w:after="312" w:line="360" w:lineRule="auto"/>
        <w:ind w:firstLine="560"/>
        <w:jc w:val="left"/>
        <w:rPr>
          <w:rFonts w:ascii="宋体" w:eastAsia="宋体" w:hAnsi="宋体"/>
          <w:sz w:val="28"/>
          <w:szCs w:val="28"/>
        </w:rPr>
      </w:pPr>
      <w:r>
        <w:rPr>
          <w:rFonts w:ascii="宋体" w:eastAsia="宋体" w:hAnsi="宋体"/>
          <w:noProof/>
          <w:sz w:val="28"/>
          <w:szCs w:val="28"/>
        </w:rPr>
        <w:drawing>
          <wp:anchor distT="0" distB="0" distL="114300" distR="114300" simplePos="0" relativeHeight="251687936" behindDoc="0" locked="0" layoutInCell="1" allowOverlap="1" wp14:anchorId="492FD8C6" wp14:editId="453FA716">
            <wp:simplePos x="0" y="0"/>
            <wp:positionH relativeFrom="column">
              <wp:posOffset>86691</wp:posOffset>
            </wp:positionH>
            <wp:positionV relativeFrom="paragraph">
              <wp:posOffset>776302</wp:posOffset>
            </wp:positionV>
            <wp:extent cx="2632075" cy="914400"/>
            <wp:effectExtent l="0" t="0" r="0" b="0"/>
            <wp:wrapSquare wrapText="bothSides"/>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632075" cy="914400"/>
                    </a:xfrm>
                    <a:prstGeom prst="rect">
                      <a:avLst/>
                    </a:prstGeom>
                  </pic:spPr>
                </pic:pic>
              </a:graphicData>
            </a:graphic>
          </wp:anchor>
        </w:drawing>
      </w:r>
      <w:r w:rsidR="00EB7162">
        <w:rPr>
          <w:rFonts w:ascii="宋体" w:eastAsia="宋体" w:hAnsi="宋体" w:hint="eastAsia"/>
          <w:sz w:val="28"/>
          <w:szCs w:val="28"/>
        </w:rPr>
        <w:t>新建并命名一个项目后，程序会自动在该目录下创建多个文件夹以便后续功能图表的存储，文件夹结构如图所示。</w:t>
      </w:r>
    </w:p>
    <w:p w14:paraId="73D8540E" w14:textId="34F1AB59" w:rsidR="005B1422" w:rsidRDefault="005B1422">
      <w:pPr>
        <w:spacing w:before="156" w:after="312" w:line="360" w:lineRule="auto"/>
        <w:ind w:firstLine="562"/>
        <w:rPr>
          <w:rFonts w:ascii="宋体" w:eastAsia="宋体" w:hAnsi="宋体"/>
          <w:b/>
          <w:bCs/>
          <w:sz w:val="28"/>
          <w:szCs w:val="28"/>
        </w:rPr>
      </w:pPr>
    </w:p>
    <w:p w14:paraId="338B2DD0" w14:textId="77777777" w:rsidR="005B1422" w:rsidRDefault="005B1422">
      <w:pPr>
        <w:spacing w:before="156" w:after="312" w:line="360" w:lineRule="auto"/>
        <w:ind w:firstLine="562"/>
        <w:rPr>
          <w:rFonts w:ascii="宋体" w:eastAsia="宋体" w:hAnsi="宋体" w:hint="eastAsia"/>
          <w:b/>
          <w:bCs/>
          <w:sz w:val="28"/>
          <w:szCs w:val="28"/>
        </w:rPr>
      </w:pPr>
    </w:p>
    <w:p w14:paraId="7D6953E8" w14:textId="77777777" w:rsidR="005B1422" w:rsidRDefault="00EB7162">
      <w:pPr>
        <w:spacing w:before="156" w:after="312" w:line="360" w:lineRule="auto"/>
        <w:ind w:firstLine="562"/>
        <w:rPr>
          <w:rFonts w:ascii="宋体" w:eastAsia="宋体" w:hAnsi="宋体"/>
          <w:sz w:val="28"/>
          <w:szCs w:val="28"/>
        </w:rPr>
      </w:pPr>
      <w:r>
        <w:rPr>
          <w:rFonts w:ascii="宋体" w:eastAsia="宋体" w:hAnsi="宋体" w:hint="eastAsia"/>
          <w:b/>
          <w:bCs/>
          <w:sz w:val="28"/>
          <w:szCs w:val="28"/>
        </w:rPr>
        <w:t>2.3.</w:t>
      </w:r>
      <w:r>
        <w:rPr>
          <w:rFonts w:ascii="宋体" w:eastAsia="宋体" w:hAnsi="宋体"/>
          <w:b/>
          <w:bCs/>
          <w:sz w:val="28"/>
          <w:szCs w:val="28"/>
        </w:rPr>
        <w:t>3</w:t>
      </w:r>
      <w:r>
        <w:rPr>
          <w:rFonts w:ascii="宋体" w:eastAsia="宋体" w:hAnsi="宋体" w:hint="eastAsia"/>
          <w:b/>
          <w:bCs/>
          <w:sz w:val="28"/>
          <w:szCs w:val="28"/>
        </w:rPr>
        <w:t>.</w:t>
      </w:r>
      <w:r>
        <w:rPr>
          <w:rFonts w:ascii="宋体" w:eastAsia="宋体" w:hAnsi="宋体" w:hint="eastAsia"/>
          <w:sz w:val="28"/>
          <w:szCs w:val="28"/>
        </w:rPr>
        <w:t>“重置</w:t>
      </w:r>
      <w:r>
        <w:rPr>
          <w:rFonts w:ascii="宋体" w:eastAsia="宋体" w:hAnsi="宋体"/>
          <w:sz w:val="28"/>
          <w:szCs w:val="28"/>
        </w:rPr>
        <w:t>”</w:t>
      </w:r>
      <w:r>
        <w:rPr>
          <w:rFonts w:ascii="宋体" w:eastAsia="宋体" w:hAnsi="宋体" w:hint="eastAsia"/>
          <w:sz w:val="28"/>
          <w:szCs w:val="28"/>
        </w:rPr>
        <w:t>:点击“重置</w:t>
      </w:r>
      <w:r>
        <w:rPr>
          <w:rFonts w:ascii="宋体" w:eastAsia="宋体" w:hAnsi="宋体"/>
          <w:sz w:val="28"/>
          <w:szCs w:val="28"/>
        </w:rPr>
        <w:t>”</w:t>
      </w:r>
      <w:r>
        <w:rPr>
          <w:rFonts w:ascii="宋体" w:eastAsia="宋体" w:hAnsi="宋体" w:hint="eastAsia"/>
          <w:sz w:val="28"/>
          <w:szCs w:val="28"/>
        </w:rPr>
        <w:t>下的“重置进度/终止训练”可立即终止目前进行的训练且重置整个系统。</w:t>
      </w:r>
    </w:p>
    <w:p w14:paraId="4CC4F932" w14:textId="77777777" w:rsidR="005B1422" w:rsidRDefault="00EB7162">
      <w:pPr>
        <w:spacing w:before="156" w:after="312" w:line="360" w:lineRule="auto"/>
        <w:ind w:firstLine="562"/>
        <w:rPr>
          <w:rFonts w:ascii="宋体" w:eastAsia="宋体" w:hAnsi="宋体"/>
          <w:sz w:val="28"/>
          <w:szCs w:val="28"/>
        </w:rPr>
      </w:pPr>
      <w:r>
        <w:rPr>
          <w:rFonts w:ascii="宋体" w:eastAsia="宋体" w:hAnsi="宋体"/>
          <w:b/>
          <w:bCs/>
          <w:noProof/>
          <w:sz w:val="28"/>
          <w:szCs w:val="28"/>
        </w:rPr>
        <w:lastRenderedPageBreak/>
        <w:drawing>
          <wp:anchor distT="0" distB="0" distL="114300" distR="114300" simplePos="0" relativeHeight="251661312" behindDoc="0" locked="0" layoutInCell="1" allowOverlap="1" wp14:anchorId="38667721" wp14:editId="4DF506E7">
            <wp:simplePos x="0" y="0"/>
            <wp:positionH relativeFrom="margin">
              <wp:posOffset>2733040</wp:posOffset>
            </wp:positionH>
            <wp:positionV relativeFrom="paragraph">
              <wp:posOffset>508635</wp:posOffset>
            </wp:positionV>
            <wp:extent cx="2747645" cy="2444750"/>
            <wp:effectExtent l="0" t="0" r="0" b="0"/>
            <wp:wrapSquare wrapText="bothSides"/>
            <wp:docPr id="88670812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708125" name="图片 1"/>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747645" cy="2444750"/>
                    </a:xfrm>
                    <a:prstGeom prst="rect">
                      <a:avLst/>
                    </a:prstGeom>
                  </pic:spPr>
                </pic:pic>
              </a:graphicData>
            </a:graphic>
          </wp:anchor>
        </w:drawing>
      </w:r>
      <w:r>
        <w:rPr>
          <w:rFonts w:ascii="宋体" w:eastAsia="宋体" w:hAnsi="宋体" w:hint="eastAsia"/>
          <w:b/>
          <w:bCs/>
          <w:sz w:val="28"/>
          <w:szCs w:val="28"/>
        </w:rPr>
        <w:t>2.3.</w:t>
      </w:r>
      <w:r>
        <w:rPr>
          <w:rFonts w:ascii="宋体" w:eastAsia="宋体" w:hAnsi="宋体"/>
          <w:b/>
          <w:bCs/>
          <w:sz w:val="28"/>
          <w:szCs w:val="28"/>
        </w:rPr>
        <w:t>4</w:t>
      </w:r>
      <w:r>
        <w:rPr>
          <w:rFonts w:ascii="宋体" w:eastAsia="宋体" w:hAnsi="宋体" w:hint="eastAsia"/>
          <w:b/>
          <w:bCs/>
          <w:sz w:val="28"/>
          <w:szCs w:val="28"/>
        </w:rPr>
        <w:t>.</w:t>
      </w:r>
      <w:r>
        <w:rPr>
          <w:rFonts w:ascii="宋体" w:eastAsia="宋体" w:hAnsi="宋体" w:hint="eastAsia"/>
          <w:sz w:val="28"/>
          <w:szCs w:val="28"/>
        </w:rPr>
        <w:t>“专业”：点击“启用归一化”就可进行是否归一化的选择；</w:t>
      </w:r>
    </w:p>
    <w:p w14:paraId="3B98CE34" w14:textId="77777777" w:rsidR="005B1422" w:rsidRDefault="00EB7162">
      <w:pPr>
        <w:spacing w:before="156" w:after="312" w:line="360" w:lineRule="auto"/>
        <w:ind w:firstLine="560"/>
        <w:rPr>
          <w:rFonts w:ascii="宋体" w:eastAsia="宋体" w:hAnsi="宋体"/>
          <w:sz w:val="28"/>
          <w:szCs w:val="28"/>
        </w:rPr>
      </w:pPr>
      <w:r>
        <w:rPr>
          <w:rFonts w:ascii="宋体" w:eastAsia="宋体" w:hAnsi="宋体" w:hint="eastAsia"/>
          <w:sz w:val="28"/>
          <w:szCs w:val="28"/>
        </w:rPr>
        <w:t>点击“打开参数调优”，</w:t>
      </w:r>
      <w:r>
        <w:t xml:space="preserve"> </w:t>
      </w:r>
      <w:r>
        <w:rPr>
          <w:rFonts w:ascii="宋体" w:eastAsia="宋体" w:hAnsi="宋体" w:hint="eastAsia"/>
          <w:sz w:val="28"/>
          <w:szCs w:val="28"/>
        </w:rPr>
        <w:t>弹出模型的参数调优窗口，就可对模型的各项参数进行调整优化，以随时适配各种不同的数据类型。</w:t>
      </w:r>
    </w:p>
    <w:p w14:paraId="702B6EF7" w14:textId="77777777" w:rsidR="005B1422" w:rsidRDefault="005B1422">
      <w:pPr>
        <w:widowControl/>
        <w:spacing w:before="156" w:after="312" w:line="360" w:lineRule="auto"/>
        <w:ind w:firstLine="562"/>
        <w:jc w:val="left"/>
        <w:rPr>
          <w:rFonts w:ascii="宋体" w:eastAsia="宋体" w:hAnsi="宋体"/>
          <w:b/>
          <w:bCs/>
          <w:sz w:val="28"/>
          <w:szCs w:val="28"/>
        </w:rPr>
      </w:pPr>
    </w:p>
    <w:p w14:paraId="4D4CDDE9" w14:textId="77777777" w:rsidR="005B1422" w:rsidRDefault="005B1422">
      <w:pPr>
        <w:spacing w:before="156" w:after="312" w:line="360" w:lineRule="auto"/>
        <w:ind w:firstLine="562"/>
        <w:rPr>
          <w:rFonts w:ascii="宋体" w:eastAsia="宋体" w:hAnsi="宋体"/>
          <w:b/>
          <w:bCs/>
          <w:sz w:val="28"/>
          <w:szCs w:val="28"/>
        </w:rPr>
      </w:pPr>
    </w:p>
    <w:p w14:paraId="18EA07F1" w14:textId="77777777" w:rsidR="005B1422" w:rsidRDefault="00EB7162">
      <w:pPr>
        <w:spacing w:before="156" w:after="312" w:line="360" w:lineRule="auto"/>
        <w:ind w:firstLine="560"/>
        <w:rPr>
          <w:rFonts w:ascii="宋体" w:eastAsia="宋体" w:hAnsi="宋体"/>
          <w:b/>
          <w:bCs/>
          <w:sz w:val="28"/>
          <w:szCs w:val="28"/>
        </w:rPr>
      </w:pPr>
      <w:r>
        <w:rPr>
          <w:rFonts w:ascii="宋体" w:eastAsia="宋体" w:hAnsi="宋体"/>
          <w:noProof/>
          <w:sz w:val="28"/>
          <w:szCs w:val="28"/>
        </w:rPr>
        <w:drawing>
          <wp:anchor distT="0" distB="0" distL="114300" distR="114300" simplePos="0" relativeHeight="251662336" behindDoc="0" locked="0" layoutInCell="1" allowOverlap="1" wp14:anchorId="4C16A48F" wp14:editId="0796A6C2">
            <wp:simplePos x="0" y="0"/>
            <wp:positionH relativeFrom="column">
              <wp:posOffset>2773845</wp:posOffset>
            </wp:positionH>
            <wp:positionV relativeFrom="paragraph">
              <wp:posOffset>261040</wp:posOffset>
            </wp:positionV>
            <wp:extent cx="2706370" cy="4566285"/>
            <wp:effectExtent l="0" t="0" r="0" b="5715"/>
            <wp:wrapSquare wrapText="bothSides"/>
            <wp:docPr id="189499565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995651" name="图片 1"/>
                    <pic:cNvPicPr>
                      <a:picLocks noChangeAspect="1"/>
                    </pic:cNvPicPr>
                  </pic:nvPicPr>
                  <pic:blipFill>
                    <a:blip r:embed="rId24">
                      <a:extLst>
                        <a:ext uri="{28A0092B-C50C-407E-A947-70E740481C1C}">
                          <a14:useLocalDpi xmlns:a14="http://schemas.microsoft.com/office/drawing/2010/main" val="0"/>
                        </a:ext>
                      </a:extLst>
                    </a:blip>
                    <a:stretch>
                      <a:fillRect/>
                    </a:stretch>
                  </pic:blipFill>
                  <pic:spPr>
                    <a:xfrm>
                      <a:off x="0" y="0"/>
                      <a:ext cx="2706370" cy="4566285"/>
                    </a:xfrm>
                    <a:prstGeom prst="rect">
                      <a:avLst/>
                    </a:prstGeom>
                  </pic:spPr>
                </pic:pic>
              </a:graphicData>
            </a:graphic>
          </wp:anchor>
        </w:drawing>
      </w:r>
    </w:p>
    <w:p w14:paraId="653F6949" w14:textId="77777777" w:rsidR="005B1422" w:rsidRDefault="00EB7162">
      <w:pPr>
        <w:spacing w:before="156" w:after="312" w:line="360" w:lineRule="auto"/>
        <w:ind w:firstLine="562"/>
        <w:rPr>
          <w:rFonts w:ascii="宋体" w:eastAsia="宋体" w:hAnsi="宋体"/>
          <w:sz w:val="28"/>
          <w:szCs w:val="28"/>
        </w:rPr>
      </w:pPr>
      <w:r>
        <w:rPr>
          <w:rFonts w:ascii="宋体" w:eastAsia="宋体" w:hAnsi="宋体" w:hint="eastAsia"/>
          <w:b/>
          <w:bCs/>
          <w:sz w:val="28"/>
          <w:szCs w:val="28"/>
        </w:rPr>
        <w:t>2.3.</w:t>
      </w:r>
      <w:r>
        <w:rPr>
          <w:rFonts w:ascii="宋体" w:eastAsia="宋体" w:hAnsi="宋体"/>
          <w:b/>
          <w:bCs/>
          <w:sz w:val="28"/>
          <w:szCs w:val="28"/>
        </w:rPr>
        <w:t>5</w:t>
      </w:r>
      <w:r>
        <w:rPr>
          <w:rFonts w:ascii="宋体" w:eastAsia="宋体" w:hAnsi="宋体" w:hint="eastAsia"/>
          <w:b/>
          <w:bCs/>
          <w:sz w:val="28"/>
          <w:szCs w:val="28"/>
        </w:rPr>
        <w:t>.</w:t>
      </w:r>
      <w:r>
        <w:rPr>
          <w:rFonts w:ascii="宋体" w:eastAsia="宋体" w:hAnsi="宋体" w:hint="eastAsia"/>
          <w:sz w:val="28"/>
          <w:szCs w:val="28"/>
        </w:rPr>
        <w:t>“打印”：点击生成打印报告，弹出打印设置窗口，对打印的报告的信息进行编辑，可选择预览或打印的内容，编辑病人的基础信息。</w:t>
      </w:r>
    </w:p>
    <w:p w14:paraId="4CB71353" w14:textId="77777777" w:rsidR="005B1422" w:rsidRDefault="00EB7162">
      <w:pPr>
        <w:spacing w:before="156" w:after="312" w:line="360" w:lineRule="auto"/>
        <w:ind w:firstLine="560"/>
        <w:rPr>
          <w:rFonts w:ascii="宋体" w:eastAsia="宋体" w:hAnsi="宋体"/>
          <w:sz w:val="28"/>
          <w:szCs w:val="28"/>
        </w:rPr>
      </w:pPr>
      <w:r>
        <w:rPr>
          <w:rFonts w:ascii="宋体" w:eastAsia="宋体" w:hAnsi="宋体" w:hint="eastAsia"/>
          <w:sz w:val="28"/>
          <w:szCs w:val="28"/>
        </w:rPr>
        <w:t>如果是批量预测，软件则自动生成格式为c</w:t>
      </w:r>
      <w:r>
        <w:rPr>
          <w:rFonts w:ascii="宋体" w:eastAsia="宋体" w:hAnsi="宋体"/>
          <w:sz w:val="28"/>
          <w:szCs w:val="28"/>
        </w:rPr>
        <w:t>sv</w:t>
      </w:r>
      <w:r>
        <w:rPr>
          <w:rFonts w:ascii="宋体" w:eastAsia="宋体" w:hAnsi="宋体" w:hint="eastAsia"/>
          <w:sz w:val="28"/>
          <w:szCs w:val="28"/>
        </w:rPr>
        <w:t>的文件。</w:t>
      </w:r>
    </w:p>
    <w:p w14:paraId="266D3005" w14:textId="77777777" w:rsidR="005B1422" w:rsidRDefault="00EB7162">
      <w:pPr>
        <w:widowControl/>
        <w:spacing w:before="156" w:after="312" w:line="360" w:lineRule="auto"/>
        <w:ind w:firstLine="560"/>
        <w:jc w:val="left"/>
        <w:rPr>
          <w:rFonts w:ascii="宋体" w:eastAsia="宋体" w:hAnsi="宋体"/>
          <w:sz w:val="28"/>
          <w:szCs w:val="28"/>
        </w:rPr>
      </w:pPr>
      <w:r>
        <w:rPr>
          <w:rFonts w:ascii="宋体" w:eastAsia="宋体" w:hAnsi="宋体" w:hint="eastAsia"/>
          <w:sz w:val="28"/>
          <w:szCs w:val="28"/>
        </w:rPr>
        <w:br w:type="page"/>
      </w:r>
    </w:p>
    <w:p w14:paraId="27DBB965" w14:textId="7C74658D" w:rsidR="003A1CF9" w:rsidRDefault="00EB7162" w:rsidP="003D7EFB">
      <w:pPr>
        <w:spacing w:before="156" w:after="312" w:line="360" w:lineRule="auto"/>
        <w:ind w:firstLine="562"/>
        <w:rPr>
          <w:rFonts w:ascii="宋体" w:eastAsia="宋体" w:hAnsi="宋体" w:hint="eastAsia"/>
          <w:sz w:val="28"/>
          <w:szCs w:val="28"/>
        </w:rPr>
      </w:pPr>
      <w:r>
        <w:rPr>
          <w:rFonts w:ascii="宋体" w:eastAsia="宋体" w:hAnsi="宋体" w:hint="eastAsia"/>
          <w:b/>
          <w:bCs/>
          <w:sz w:val="28"/>
          <w:szCs w:val="28"/>
        </w:rPr>
        <w:lastRenderedPageBreak/>
        <w:t>2.3.</w:t>
      </w:r>
      <w:r>
        <w:rPr>
          <w:rFonts w:ascii="宋体" w:eastAsia="宋体" w:hAnsi="宋体"/>
          <w:b/>
          <w:bCs/>
          <w:sz w:val="28"/>
          <w:szCs w:val="28"/>
        </w:rPr>
        <w:t>6</w:t>
      </w:r>
      <w:r>
        <w:rPr>
          <w:rFonts w:ascii="宋体" w:eastAsia="宋体" w:hAnsi="宋体" w:hint="eastAsia"/>
          <w:b/>
          <w:bCs/>
          <w:sz w:val="28"/>
          <w:szCs w:val="28"/>
        </w:rPr>
        <w:t>.</w:t>
      </w:r>
      <w:r>
        <w:rPr>
          <w:rFonts w:ascii="宋体" w:eastAsia="宋体" w:hAnsi="宋体" w:hint="eastAsia"/>
          <w:sz w:val="28"/>
          <w:szCs w:val="28"/>
        </w:rPr>
        <w:t>“帮助”：点击“打开使用向导”，弹出使用向导窗口，用户可随时在此窗口学习如何使用该系统。</w:t>
      </w:r>
    </w:p>
    <w:p w14:paraId="08AA29BB" w14:textId="7953FB2D" w:rsidR="005B1422" w:rsidRDefault="003D7EFB">
      <w:pPr>
        <w:spacing w:before="156" w:after="312" w:line="360" w:lineRule="auto"/>
        <w:rPr>
          <w:rFonts w:ascii="宋体" w:eastAsia="宋体" w:hAnsi="宋体"/>
          <w:sz w:val="28"/>
          <w:szCs w:val="28"/>
        </w:rPr>
      </w:pPr>
      <w:r>
        <w:rPr>
          <w:noProof/>
        </w:rPr>
        <w:drawing>
          <wp:inline distT="0" distB="0" distL="114300" distR="114300" wp14:anchorId="7E7250B4" wp14:editId="48685D2D">
            <wp:extent cx="5269230" cy="4430395"/>
            <wp:effectExtent l="0" t="0" r="1270" b="1905"/>
            <wp:docPr id="2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pic:cNvPicPr>
                      <a:picLocks noChangeAspect="1"/>
                    </pic:cNvPicPr>
                  </pic:nvPicPr>
                  <pic:blipFill>
                    <a:blip r:embed="rId25"/>
                    <a:stretch>
                      <a:fillRect/>
                    </a:stretch>
                  </pic:blipFill>
                  <pic:spPr>
                    <a:xfrm>
                      <a:off x="0" y="0"/>
                      <a:ext cx="5269230" cy="4430395"/>
                    </a:xfrm>
                    <a:prstGeom prst="rect">
                      <a:avLst/>
                    </a:prstGeom>
                    <a:noFill/>
                    <a:ln>
                      <a:noFill/>
                    </a:ln>
                  </pic:spPr>
                </pic:pic>
              </a:graphicData>
            </a:graphic>
          </wp:inline>
        </w:drawing>
      </w:r>
    </w:p>
    <w:p w14:paraId="6D07530F" w14:textId="25D7E3E3" w:rsidR="003D7EFB" w:rsidRDefault="003D7EFB" w:rsidP="003D7EFB">
      <w:pPr>
        <w:spacing w:before="156" w:after="312" w:line="360" w:lineRule="auto"/>
        <w:rPr>
          <w:rFonts w:ascii="宋体" w:eastAsia="宋体" w:hAnsi="宋体"/>
          <w:b/>
          <w:bCs/>
          <w:sz w:val="28"/>
          <w:szCs w:val="28"/>
        </w:rPr>
      </w:pPr>
      <w:r>
        <w:rPr>
          <w:noProof/>
        </w:rPr>
        <w:drawing>
          <wp:anchor distT="0" distB="0" distL="114300" distR="114300" simplePos="0" relativeHeight="251717632" behindDoc="0" locked="0" layoutInCell="1" allowOverlap="1" wp14:anchorId="62EAFC09" wp14:editId="6803F5AC">
            <wp:simplePos x="0" y="0"/>
            <wp:positionH relativeFrom="column">
              <wp:posOffset>2958906</wp:posOffset>
            </wp:positionH>
            <wp:positionV relativeFrom="paragraph">
              <wp:posOffset>188429</wp:posOffset>
            </wp:positionV>
            <wp:extent cx="2936875" cy="2313305"/>
            <wp:effectExtent l="0" t="0" r="0" b="0"/>
            <wp:wrapSquare wrapText="bothSides"/>
            <wp:docPr id="2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9"/>
                    <pic:cNvPicPr>
                      <a:picLocks noChangeAspect="1"/>
                    </pic:cNvPicPr>
                  </pic:nvPicPr>
                  <pic:blipFill>
                    <a:blip r:embed="rId26"/>
                    <a:stretch>
                      <a:fillRect/>
                    </a:stretch>
                  </pic:blipFill>
                  <pic:spPr>
                    <a:xfrm>
                      <a:off x="0" y="0"/>
                      <a:ext cx="2936875" cy="231330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9B80029" w14:textId="4231012F" w:rsidR="003D7EFB" w:rsidRDefault="003D7EFB" w:rsidP="003D7EFB">
      <w:pPr>
        <w:spacing w:before="156" w:after="312" w:line="360" w:lineRule="auto"/>
        <w:ind w:firstLine="562"/>
        <w:rPr>
          <w:rFonts w:ascii="宋体" w:eastAsia="宋体" w:hAnsi="宋体"/>
          <w:sz w:val="28"/>
          <w:szCs w:val="28"/>
        </w:rPr>
      </w:pPr>
      <w:r>
        <w:rPr>
          <w:rFonts w:ascii="宋体" w:eastAsia="宋体" w:hAnsi="宋体" w:hint="eastAsia"/>
          <w:b/>
          <w:bCs/>
          <w:sz w:val="28"/>
          <w:szCs w:val="28"/>
        </w:rPr>
        <w:t>2.3.7.</w:t>
      </w:r>
      <w:r>
        <w:rPr>
          <w:rFonts w:ascii="宋体" w:eastAsia="宋体" w:hAnsi="宋体" w:hint="eastAsia"/>
          <w:sz w:val="28"/>
          <w:szCs w:val="28"/>
        </w:rPr>
        <w:t>“类别”：点击“查看/设置类别名称”，弹出类别名称设置窗口，可对处理数据的类别进行命名。</w:t>
      </w:r>
    </w:p>
    <w:p w14:paraId="22F9E774" w14:textId="7327A769" w:rsidR="003A1CF9" w:rsidRPr="003D7EFB" w:rsidRDefault="003D7EFB" w:rsidP="003D7EFB">
      <w:pPr>
        <w:widowControl/>
        <w:adjustRightInd/>
        <w:snapToGrid/>
        <w:spacing w:beforeLines="0" w:before="0" w:afterLines="0" w:after="0" w:line="240" w:lineRule="auto"/>
        <w:ind w:firstLineChars="0" w:firstLine="0"/>
        <w:jc w:val="left"/>
        <w:rPr>
          <w:rFonts w:ascii="宋体" w:eastAsia="宋体" w:hAnsi="宋体" w:hint="eastAsia"/>
          <w:b/>
          <w:bCs/>
          <w:sz w:val="30"/>
          <w:szCs w:val="30"/>
        </w:rPr>
      </w:pPr>
      <w:r>
        <w:rPr>
          <w:rFonts w:ascii="宋体" w:eastAsia="宋体" w:hAnsi="宋体"/>
          <w:b/>
          <w:bCs/>
          <w:sz w:val="30"/>
          <w:szCs w:val="30"/>
        </w:rPr>
        <w:br w:type="page"/>
      </w:r>
    </w:p>
    <w:p w14:paraId="030F8DEE" w14:textId="71F68DC9" w:rsidR="005B1422" w:rsidRDefault="00EB7162">
      <w:pPr>
        <w:widowControl/>
        <w:spacing w:before="156" w:after="312"/>
        <w:ind w:firstLine="602"/>
        <w:jc w:val="left"/>
        <w:rPr>
          <w:rFonts w:ascii="宋体" w:eastAsia="宋体" w:hAnsi="宋体"/>
          <w:b/>
          <w:bCs/>
          <w:sz w:val="30"/>
          <w:szCs w:val="30"/>
        </w:rPr>
      </w:pPr>
      <w:r>
        <w:rPr>
          <w:rFonts w:ascii="宋体" w:eastAsia="宋体" w:hAnsi="宋体" w:hint="eastAsia"/>
          <w:b/>
          <w:bCs/>
          <w:sz w:val="30"/>
          <w:szCs w:val="30"/>
        </w:rPr>
        <w:lastRenderedPageBreak/>
        <w:t>2.4．预处理模块介绍</w:t>
      </w:r>
    </w:p>
    <w:p w14:paraId="4EAA6DC4" w14:textId="7AF4BE64" w:rsidR="003A1CF9" w:rsidRPr="003D7EFB" w:rsidRDefault="00EB7162" w:rsidP="003D7EFB">
      <w:pPr>
        <w:widowControl/>
        <w:spacing w:before="156" w:after="312" w:line="360" w:lineRule="auto"/>
        <w:ind w:firstLine="560"/>
        <w:jc w:val="left"/>
        <w:rPr>
          <w:rFonts w:ascii="宋体" w:eastAsia="宋体" w:hAnsi="宋体" w:hint="eastAsia"/>
          <w:sz w:val="28"/>
          <w:szCs w:val="28"/>
        </w:rPr>
      </w:pPr>
      <w:r>
        <w:rPr>
          <w:rFonts w:ascii="宋体" w:eastAsia="宋体" w:hAnsi="宋体" w:hint="eastAsia"/>
          <w:sz w:val="28"/>
          <w:szCs w:val="28"/>
        </w:rPr>
        <w:t>本模块利用</w:t>
      </w:r>
      <w:proofErr w:type="spellStart"/>
      <w:r>
        <w:rPr>
          <w:rFonts w:ascii="Times New Roman" w:eastAsia="宋体" w:hAnsi="Times New Roman" w:cs="Times New Roman"/>
          <w:sz w:val="28"/>
          <w:szCs w:val="28"/>
        </w:rPr>
        <w:t>pyopenms</w:t>
      </w:r>
      <w:proofErr w:type="spellEnd"/>
      <w:r>
        <w:rPr>
          <w:rFonts w:ascii="宋体" w:eastAsia="宋体" w:hAnsi="宋体" w:hint="eastAsia"/>
          <w:sz w:val="28"/>
          <w:szCs w:val="28"/>
        </w:rPr>
        <w:t>库进行批量质谱数据的提峰，再进行归一化和类别数据标记的操作，最终生成</w:t>
      </w:r>
      <w:r>
        <w:rPr>
          <w:rFonts w:ascii="宋体" w:eastAsia="宋体" w:hAnsi="宋体"/>
          <w:sz w:val="28"/>
          <w:szCs w:val="28"/>
        </w:rPr>
        <w:t>csv</w:t>
      </w:r>
      <w:r>
        <w:rPr>
          <w:rFonts w:ascii="宋体" w:eastAsia="宋体" w:hAnsi="宋体" w:hint="eastAsia"/>
          <w:sz w:val="28"/>
          <w:szCs w:val="28"/>
        </w:rPr>
        <w:t>文件以供后续监督训练的进行。</w:t>
      </w:r>
    </w:p>
    <w:p w14:paraId="3DDF725F" w14:textId="0C26FC51" w:rsidR="005B1422" w:rsidRDefault="00EB7162">
      <w:pPr>
        <w:widowControl/>
        <w:spacing w:before="156" w:after="312" w:line="360" w:lineRule="auto"/>
        <w:ind w:firstLine="562"/>
        <w:jc w:val="left"/>
        <w:rPr>
          <w:rFonts w:ascii="宋体" w:eastAsia="宋体" w:hAnsi="宋体"/>
          <w:sz w:val="28"/>
          <w:szCs w:val="28"/>
        </w:rPr>
      </w:pPr>
      <w:r>
        <w:rPr>
          <w:rFonts w:ascii="宋体" w:eastAsia="宋体" w:hAnsi="宋体" w:hint="eastAsia"/>
          <w:b/>
          <w:bCs/>
          <w:sz w:val="28"/>
          <w:szCs w:val="28"/>
        </w:rPr>
        <w:t>2.4.1.</w:t>
      </w:r>
      <w:r>
        <w:rPr>
          <w:rFonts w:ascii="宋体" w:eastAsia="宋体" w:hAnsi="宋体" w:hint="eastAsia"/>
          <w:sz w:val="28"/>
          <w:szCs w:val="28"/>
        </w:rPr>
        <w:t>进行预处理前要先完成归一化选择和在窗口“专业”下选择归一化的启用和关闭</w:t>
      </w:r>
    </w:p>
    <w:p w14:paraId="40338609" w14:textId="77777777" w:rsidR="005B1422" w:rsidRDefault="00EB7162">
      <w:pPr>
        <w:widowControl/>
        <w:spacing w:before="156" w:after="312" w:line="360" w:lineRule="auto"/>
        <w:ind w:firstLine="602"/>
        <w:jc w:val="left"/>
        <w:rPr>
          <w:rFonts w:ascii="宋体" w:eastAsia="宋体" w:hAnsi="宋体"/>
          <w:sz w:val="28"/>
          <w:szCs w:val="28"/>
        </w:rPr>
      </w:pPr>
      <w:r>
        <w:rPr>
          <w:rFonts w:ascii="宋体" w:eastAsia="宋体" w:hAnsi="宋体"/>
          <w:b/>
          <w:bCs/>
          <w:noProof/>
          <w:sz w:val="30"/>
          <w:szCs w:val="30"/>
        </w:rPr>
        <mc:AlternateContent>
          <mc:Choice Requires="wps">
            <w:drawing>
              <wp:anchor distT="45720" distB="45720" distL="114300" distR="114300" simplePos="0" relativeHeight="251669504" behindDoc="1" locked="0" layoutInCell="1" allowOverlap="1" wp14:anchorId="3AB53A2D" wp14:editId="5585B31A">
                <wp:simplePos x="0" y="0"/>
                <wp:positionH relativeFrom="margin">
                  <wp:posOffset>2791460</wp:posOffset>
                </wp:positionH>
                <wp:positionV relativeFrom="paragraph">
                  <wp:posOffset>3063240</wp:posOffset>
                </wp:positionV>
                <wp:extent cx="878840" cy="454660"/>
                <wp:effectExtent l="0" t="0" r="0" b="2540"/>
                <wp:wrapTight wrapText="bothSides">
                  <wp:wrapPolygon edited="0">
                    <wp:start x="1405" y="0"/>
                    <wp:lineTo x="1405" y="20816"/>
                    <wp:lineTo x="20133" y="20816"/>
                    <wp:lineTo x="20133" y="0"/>
                    <wp:lineTo x="1405" y="0"/>
                  </wp:wrapPolygon>
                </wp:wrapTight>
                <wp:docPr id="150624695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8840" cy="454660"/>
                        </a:xfrm>
                        <a:prstGeom prst="rect">
                          <a:avLst/>
                        </a:prstGeom>
                        <a:noFill/>
                        <a:ln w="9525">
                          <a:noFill/>
                          <a:miter lim="800000"/>
                        </a:ln>
                      </wps:spPr>
                      <wps:txbx>
                        <w:txbxContent>
                          <w:p w14:paraId="293016C2" w14:textId="77777777" w:rsidR="005B1422" w:rsidRDefault="00EB7162">
                            <w:pPr>
                              <w:spacing w:before="156" w:after="312"/>
                              <w:ind w:firstLineChars="0" w:firstLine="0"/>
                            </w:pPr>
                            <w:r>
                              <w:rPr>
                                <w:rFonts w:hint="eastAsia"/>
                              </w:rPr>
                              <w:t>点击开始预处理</w:t>
                            </w:r>
                          </w:p>
                        </w:txbxContent>
                      </wps:txbx>
                      <wps:bodyPr rot="0" vert="horz" wrap="square" lIns="91440" tIns="45720" rIns="91440" bIns="45720" anchor="t" anchorCtr="0">
                        <a:noAutofit/>
                      </wps:bodyPr>
                    </wps:wsp>
                  </a:graphicData>
                </a:graphic>
              </wp:anchor>
            </w:drawing>
          </mc:Choice>
          <mc:Fallback>
            <w:pict>
              <v:shapetype w14:anchorId="3AB53A2D" id="_x0000_t202" coordsize="21600,21600" o:spt="202" path="m,l,21600r21600,l21600,xe">
                <v:stroke joinstyle="miter"/>
                <v:path gradientshapeok="t" o:connecttype="rect"/>
              </v:shapetype>
              <v:shape id="文本框 2" o:spid="_x0000_s1026" type="#_x0000_t202" style="position:absolute;left:0;text-align:left;margin-left:219.8pt;margin-top:241.2pt;width:69.2pt;height:35.8pt;z-index:-251646976;visibility:visible;mso-wrap-style:square;mso-wrap-distance-left:9pt;mso-wrap-distance-top:3.6pt;mso-wrap-distance-right:9pt;mso-wrap-distance-bottom:3.6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" filled="f" stroked="f">
                <v:textbox>
                  <w:txbxContent>
                    <w:p w14:paraId="293016C2" w14:textId="77777777" w:rsidR="005B1422" w:rsidRDefault="00EB7162">
                      <w:pPr>
                        <w:spacing w:before="156" w:after="312"/>
                        <w:ind w:firstLineChars="0" w:firstLine="0"/>
                      </w:pPr>
                      <w:r>
                        <w:rPr>
                          <w:rFonts w:hint="eastAsia"/>
                        </w:rPr>
                        <w:t>点击开始预处理</w:t>
                      </w:r>
                    </w:p>
                  </w:txbxContent>
                </v:textbox>
                <w10:wrap type="tight" anchorx="margin"/>
              </v:shape>
            </w:pict>
          </mc:Fallback>
        </mc:AlternateContent>
      </w:r>
      <w:r>
        <w:rPr>
          <w:rFonts w:ascii="宋体" w:eastAsia="宋体" w:hAnsi="宋体"/>
          <w:b/>
          <w:bCs/>
          <w:noProof/>
          <w:sz w:val="30"/>
          <w:szCs w:val="30"/>
        </w:rPr>
        <mc:AlternateContent>
          <mc:Choice Requires="wps">
            <w:drawing>
              <wp:anchor distT="45720" distB="45720" distL="114300" distR="114300" simplePos="0" relativeHeight="251667456" behindDoc="1" locked="0" layoutInCell="1" allowOverlap="1" wp14:anchorId="0534D5B9" wp14:editId="56F7D58D">
                <wp:simplePos x="0" y="0"/>
                <wp:positionH relativeFrom="margin">
                  <wp:posOffset>2178685</wp:posOffset>
                </wp:positionH>
                <wp:positionV relativeFrom="paragraph">
                  <wp:posOffset>2127885</wp:posOffset>
                </wp:positionV>
                <wp:extent cx="1515110" cy="835660"/>
                <wp:effectExtent l="0" t="0" r="0" b="2540"/>
                <wp:wrapTight wrapText="bothSides">
                  <wp:wrapPolygon edited="0">
                    <wp:start x="815" y="0"/>
                    <wp:lineTo x="815" y="21173"/>
                    <wp:lineTo x="20640" y="21173"/>
                    <wp:lineTo x="20640" y="0"/>
                    <wp:lineTo x="815" y="0"/>
                  </wp:wrapPolygon>
                </wp:wrapTight>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5110" cy="835660"/>
                        </a:xfrm>
                        <a:prstGeom prst="rect">
                          <a:avLst/>
                        </a:prstGeom>
                        <a:noFill/>
                        <a:ln w="9525">
                          <a:noFill/>
                          <a:miter lim="800000"/>
                        </a:ln>
                      </wps:spPr>
                      <wps:txbx>
                        <w:txbxContent>
                          <w:p w14:paraId="71C00097" w14:textId="77777777" w:rsidR="005B1422" w:rsidRDefault="00EB7162">
                            <w:pPr>
                              <w:spacing w:before="156" w:after="312"/>
                              <w:ind w:firstLineChars="0" w:firstLine="0"/>
                            </w:pPr>
                            <w:r>
                              <w:rPr>
                                <w:rFonts w:hint="eastAsia"/>
                              </w:rPr>
                              <w:t>分别选择两类数据文件所在的文件夹</w:t>
                            </w:r>
                          </w:p>
                        </w:txbxContent>
                      </wps:txbx>
                      <wps:bodyPr rot="0" vert="horz" wrap="square" lIns="91440" tIns="45720" rIns="91440" bIns="45720" anchor="t" anchorCtr="0">
                        <a:noAutofit/>
                      </wps:bodyPr>
                    </wps:wsp>
                  </a:graphicData>
                </a:graphic>
              </wp:anchor>
            </w:drawing>
          </mc:Choice>
          <mc:Fallback>
            <w:pict>
              <v:shape w14:anchorId="0534D5B9" id="_x0000_s1027" type="#_x0000_t202" style="position:absolute;left:0;text-align:left;margin-left:171.55pt;margin-top:167.55pt;width:119.3pt;height:65.8pt;z-index:-251649024;visibility:visible;mso-wrap-style:square;mso-wrap-distance-left:9pt;mso-wrap-distance-top:3.6pt;mso-wrap-distance-right:9pt;mso-wrap-distance-bottom:3.6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" filled="f" stroked="f">
                <v:textbox>
                  <w:txbxContent>
                    <w:p w14:paraId="71C00097" w14:textId="77777777" w:rsidR="005B1422" w:rsidRDefault="00EB7162">
                      <w:pPr>
                        <w:spacing w:before="156" w:after="312"/>
                        <w:ind w:firstLineChars="0" w:firstLine="0"/>
                      </w:pPr>
                      <w:r>
                        <w:rPr>
                          <w:rFonts w:hint="eastAsia"/>
                        </w:rPr>
                        <w:t>分别选择两类数据文件所在的文件夹</w:t>
                      </w:r>
                    </w:p>
                  </w:txbxContent>
                </v:textbox>
                <w10:wrap type="tight" anchorx="margin"/>
              </v:shape>
            </w:pict>
          </mc:Fallback>
        </mc:AlternateContent>
      </w:r>
      <w:r>
        <w:rPr>
          <w:rFonts w:ascii="宋体" w:eastAsia="宋体" w:hAnsi="宋体"/>
          <w:b/>
          <w:bCs/>
          <w:noProof/>
          <w:sz w:val="30"/>
          <w:szCs w:val="30"/>
        </w:rPr>
        <mc:AlternateContent>
          <mc:Choice Requires="wps">
            <w:drawing>
              <wp:anchor distT="0" distB="0" distL="114300" distR="114300" simplePos="0" relativeHeight="251666432" behindDoc="0" locked="0" layoutInCell="1" allowOverlap="1" wp14:anchorId="7CC856AA" wp14:editId="2CB1ACCC">
                <wp:simplePos x="0" y="0"/>
                <wp:positionH relativeFrom="column">
                  <wp:posOffset>1670050</wp:posOffset>
                </wp:positionH>
                <wp:positionV relativeFrom="paragraph">
                  <wp:posOffset>2794000</wp:posOffset>
                </wp:positionV>
                <wp:extent cx="522605" cy="45085"/>
                <wp:effectExtent l="0" t="19050" r="29845" b="31115"/>
                <wp:wrapNone/>
                <wp:docPr id="1284721602" name="箭头: 右 25"/>
                <wp:cNvGraphicFramePr/>
                <a:graphic xmlns:a="http://schemas.openxmlformats.org/drawingml/2006/main">
                  <a:graphicData uri="http://schemas.microsoft.com/office/word/2010/wordprocessingShape">
                    <wps:wsp>
                      <wps:cNvSpPr/>
                      <wps:spPr>
                        <a:xfrm>
                          <a:off x="0" y="0"/>
                          <a:ext cx="522605" cy="45085"/>
                        </a:xfrm>
                        <a:prstGeom prst="rightArrow">
                          <a:avLst/>
                        </a:prstGeom>
                        <a:ln>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箭头: 右 25" o:spid="_x0000_s1026" o:spt="13" type="#_x0000_t13" style="position:absolute;left:0pt;margin-left:131.5pt;margin-top:220pt;height:3.55pt;width:41.15pt;z-index:251666432;v-text-anchor:middle;mso-width-relative:page;mso-height-relative:page;" fillcolor="#4498EE [3204]" filled="t" stroked="t" coordsize="21600,21600" o:gfxdata="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" adj="20669,5400">
                <v:fill on="t" focussize="0,0"/>
                <v:stroke weight="1pt" color="#000000" miterlimit="8" joinstyle="miter"/>
                <v:imagedata o:title=""/>
                <o:lock v:ext="edit" aspectratio="f"/>
              </v:shape>
            </w:pict>
          </mc:Fallback>
        </mc:AlternateContent>
      </w:r>
      <w:r>
        <w:rPr>
          <w:rFonts w:ascii="宋体" w:eastAsia="宋体" w:hAnsi="宋体"/>
          <w:b/>
          <w:bCs/>
          <w:noProof/>
          <w:sz w:val="30"/>
          <w:szCs w:val="30"/>
        </w:rPr>
        <mc:AlternateContent>
          <mc:Choice Requires="wps">
            <w:drawing>
              <wp:anchor distT="0" distB="0" distL="114300" distR="114300" simplePos="0" relativeHeight="251665408" behindDoc="0" locked="0" layoutInCell="1" allowOverlap="1" wp14:anchorId="373EDD76" wp14:editId="01C2B90F">
                <wp:simplePos x="0" y="0"/>
                <wp:positionH relativeFrom="column">
                  <wp:posOffset>1656715</wp:posOffset>
                </wp:positionH>
                <wp:positionV relativeFrom="paragraph">
                  <wp:posOffset>2343150</wp:posOffset>
                </wp:positionV>
                <wp:extent cx="522605" cy="45085"/>
                <wp:effectExtent l="0" t="19050" r="29845" b="31115"/>
                <wp:wrapNone/>
                <wp:docPr id="46537744" name="箭头: 右 25"/>
                <wp:cNvGraphicFramePr/>
                <a:graphic xmlns:a="http://schemas.openxmlformats.org/drawingml/2006/main">
                  <a:graphicData uri="http://schemas.microsoft.com/office/word/2010/wordprocessingShape">
                    <wps:wsp>
                      <wps:cNvSpPr/>
                      <wps:spPr>
                        <a:xfrm>
                          <a:off x="0" y="0"/>
                          <a:ext cx="522605" cy="45085"/>
                        </a:xfrm>
                        <a:prstGeom prst="rightArrow">
                          <a:avLst/>
                        </a:prstGeom>
                        <a:ln>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箭头: 右 25" o:spid="_x0000_s1026" o:spt="13" type="#_x0000_t13" style="position:absolute;left:0pt;margin-left:130.45pt;margin-top:184.5pt;height:3.55pt;width:41.15pt;z-index:251665408;v-text-anchor:middle;mso-width-relative:page;mso-height-relative:page;" fillcolor="#4498EE [3204]" filled="t" stroked="t" coordsize="21600,21600" o:gfxdata="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" adj="20669,5400">
                <v:fill on="t" focussize="0,0"/>
                <v:stroke weight="1pt" color="#000000" miterlimit="8" joinstyle="miter"/>
                <v:imagedata o:title=""/>
                <o:lock v:ext="edit" aspectratio="f"/>
              </v:shape>
            </w:pict>
          </mc:Fallback>
        </mc:AlternateContent>
      </w:r>
      <w:r>
        <w:rPr>
          <w:rFonts w:ascii="宋体" w:eastAsia="宋体" w:hAnsi="宋体"/>
          <w:b/>
          <w:bCs/>
          <w:noProof/>
          <w:sz w:val="30"/>
          <w:szCs w:val="30"/>
        </w:rPr>
        <mc:AlternateContent>
          <mc:Choice Requires="wps">
            <w:drawing>
              <wp:anchor distT="0" distB="0" distL="114300" distR="114300" simplePos="0" relativeHeight="251668480" behindDoc="0" locked="0" layoutInCell="1" allowOverlap="1" wp14:anchorId="264228FA" wp14:editId="532ABEF6">
                <wp:simplePos x="0" y="0"/>
                <wp:positionH relativeFrom="column">
                  <wp:posOffset>3049270</wp:posOffset>
                </wp:positionH>
                <wp:positionV relativeFrom="paragraph">
                  <wp:posOffset>3632835</wp:posOffset>
                </wp:positionV>
                <wp:extent cx="327025" cy="45720"/>
                <wp:effectExtent l="26670" t="0" r="42545" b="42545"/>
                <wp:wrapNone/>
                <wp:docPr id="95165709" name="箭头: 右 25"/>
                <wp:cNvGraphicFramePr/>
                <a:graphic xmlns:a="http://schemas.openxmlformats.org/drawingml/2006/main">
                  <a:graphicData uri="http://schemas.microsoft.com/office/word/2010/wordprocessingShape">
                    <wps:wsp>
                      <wps:cNvSpPr/>
                      <wps:spPr>
                        <a:xfrm rot="5400000" flipV="1">
                          <a:off x="0" y="0"/>
                          <a:ext cx="327025" cy="45720"/>
                        </a:xfrm>
                        <a:prstGeom prst="rightArrow">
                          <a:avLst/>
                        </a:prstGeom>
                        <a:ln>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箭头: 右 25" o:spid="_x0000_s1026" o:spt="13" type="#_x0000_t13" style="position:absolute;left:0pt;flip:y;margin-left:240.1pt;margin-top:286.05pt;height:3.6pt;width:25.75pt;rotation:-5898240f;z-index:251668480;v-text-anchor:middle;mso-width-relative:page;mso-height-relative:page;" fillcolor="#4498EE [3204]" filled="t" stroked="t" coordsize="21600,21600" o:gfxdata="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" adj="20091,5400">
                <v:fill on="t" focussize="0,0"/>
                <v:stroke weight="1pt" color="#000000" miterlimit="8" joinstyle="miter"/>
                <v:imagedata o:title=""/>
                <o:lock v:ext="edit" aspectratio="f"/>
              </v:shape>
            </w:pict>
          </mc:Fallback>
        </mc:AlternateContent>
      </w:r>
      <w:r>
        <w:rPr>
          <w:rFonts w:ascii="宋体" w:eastAsia="宋体" w:hAnsi="宋体"/>
          <w:b/>
          <w:bCs/>
          <w:noProof/>
          <w:sz w:val="30"/>
          <w:szCs w:val="30"/>
        </w:rPr>
        <w:drawing>
          <wp:anchor distT="0" distB="0" distL="114300" distR="114300" simplePos="0" relativeHeight="251664384" behindDoc="0" locked="0" layoutInCell="1" allowOverlap="1" wp14:anchorId="29ECC06E" wp14:editId="7A9F065D">
            <wp:simplePos x="0" y="0"/>
            <wp:positionH relativeFrom="margin">
              <wp:posOffset>51435</wp:posOffset>
            </wp:positionH>
            <wp:positionV relativeFrom="paragraph">
              <wp:posOffset>934720</wp:posOffset>
            </wp:positionV>
            <wp:extent cx="5236845" cy="3315335"/>
            <wp:effectExtent l="0" t="0" r="1905" b="0"/>
            <wp:wrapSquare wrapText="bothSides"/>
            <wp:docPr id="12083425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342585" name="图片 1"/>
                    <pic:cNvPicPr>
                      <a:picLocks noChangeAspect="1"/>
                    </pic:cNvPicPr>
                  </pic:nvPicPr>
                  <pic:blipFill>
                    <a:blip r:embed="rId27" cstate="print">
                      <a:extLst>
                        <a:ext uri="{28A0092B-C50C-407E-A947-70E740481C1C}">
                          <a14:useLocalDpi xmlns:a14="http://schemas.microsoft.com/office/drawing/2010/main" val="0"/>
                        </a:ext>
                      </a:extLst>
                    </a:blip>
                    <a:stretch>
                      <a:fillRect/>
                    </a:stretch>
                  </pic:blipFill>
                  <pic:spPr>
                    <a:xfrm>
                      <a:off x="0" y="0"/>
                      <a:ext cx="5236845" cy="3315335"/>
                    </a:xfrm>
                    <a:prstGeom prst="rect">
                      <a:avLst/>
                    </a:prstGeom>
                  </pic:spPr>
                </pic:pic>
              </a:graphicData>
            </a:graphic>
          </wp:anchor>
        </w:drawing>
      </w:r>
      <w:r>
        <w:rPr>
          <w:rFonts w:ascii="宋体" w:eastAsia="宋体" w:hAnsi="宋体" w:hint="eastAsia"/>
          <w:b/>
          <w:bCs/>
          <w:sz w:val="28"/>
          <w:szCs w:val="28"/>
        </w:rPr>
        <w:t>2.4.2.</w:t>
      </w:r>
      <w:r>
        <w:rPr>
          <w:rFonts w:ascii="宋体" w:eastAsia="宋体" w:hAnsi="宋体" w:hint="eastAsia"/>
          <w:sz w:val="28"/>
          <w:szCs w:val="28"/>
        </w:rPr>
        <w:t>点击“数据预处理”，弹出数据文件分类设置窗口，可设置两类数据文件名称，分别输入两类数据文件后，就可点击“开始处理”进行预处理。</w:t>
      </w:r>
    </w:p>
    <w:p w14:paraId="13A9E888" w14:textId="77777777" w:rsidR="005B1422" w:rsidRDefault="005B1422">
      <w:pPr>
        <w:widowControl/>
        <w:spacing w:before="156" w:after="312" w:line="360" w:lineRule="auto"/>
        <w:ind w:left="42" w:firstLineChars="135" w:firstLine="378"/>
        <w:jc w:val="left"/>
        <w:rPr>
          <w:rFonts w:ascii="宋体" w:eastAsia="宋体" w:hAnsi="宋体"/>
          <w:sz w:val="28"/>
          <w:szCs w:val="28"/>
        </w:rPr>
      </w:pPr>
    </w:p>
    <w:p w14:paraId="784A540A" w14:textId="77777777" w:rsidR="005B1422" w:rsidRDefault="00EB7162">
      <w:pPr>
        <w:widowControl/>
        <w:spacing w:before="156" w:after="312" w:line="360" w:lineRule="auto"/>
        <w:ind w:left="42" w:firstLineChars="135" w:firstLine="378"/>
        <w:jc w:val="left"/>
        <w:rPr>
          <w:rFonts w:ascii="宋体" w:eastAsia="宋体" w:hAnsi="宋体"/>
          <w:b/>
          <w:bCs/>
          <w:sz w:val="28"/>
          <w:szCs w:val="28"/>
        </w:rPr>
      </w:pPr>
      <w:r>
        <w:rPr>
          <w:rFonts w:ascii="宋体" w:eastAsia="宋体" w:hAnsi="宋体"/>
          <w:noProof/>
          <w:sz w:val="28"/>
          <w:szCs w:val="28"/>
        </w:rPr>
        <w:drawing>
          <wp:anchor distT="0" distB="0" distL="114300" distR="114300" simplePos="0" relativeHeight="251694080" behindDoc="1" locked="0" layoutInCell="1" allowOverlap="1" wp14:anchorId="41C405C9" wp14:editId="181ECE5B">
            <wp:simplePos x="0" y="0"/>
            <wp:positionH relativeFrom="margin">
              <wp:posOffset>2780665</wp:posOffset>
            </wp:positionH>
            <wp:positionV relativeFrom="paragraph">
              <wp:posOffset>-432435</wp:posOffset>
            </wp:positionV>
            <wp:extent cx="2293620" cy="1549400"/>
            <wp:effectExtent l="0" t="0" r="0" b="0"/>
            <wp:wrapTight wrapText="bothSides">
              <wp:wrapPolygon edited="0">
                <wp:start x="0" y="0"/>
                <wp:lineTo x="0" y="21246"/>
                <wp:lineTo x="21349" y="21246"/>
                <wp:lineTo x="21349" y="0"/>
                <wp:lineTo x="0" y="0"/>
              </wp:wrapPolygon>
            </wp:wrapTight>
            <wp:docPr id="9916925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692515" name="图片 1"/>
                    <pic:cNvPicPr>
                      <a:picLocks noChangeAspect="1"/>
                    </pic:cNvPicPr>
                  </pic:nvPicPr>
                  <pic:blipFill>
                    <a:blip r:embed="rId28">
                      <a:extLst>
                        <a:ext uri="{28A0092B-C50C-407E-A947-70E740481C1C}">
                          <a14:useLocalDpi xmlns:a14="http://schemas.microsoft.com/office/drawing/2010/main" val="0"/>
                        </a:ext>
                      </a:extLst>
                    </a:blip>
                    <a:stretch>
                      <a:fillRect/>
                    </a:stretch>
                  </pic:blipFill>
                  <pic:spPr>
                    <a:xfrm>
                      <a:off x="0" y="0"/>
                      <a:ext cx="2293620" cy="1549400"/>
                    </a:xfrm>
                    <a:prstGeom prst="rect">
                      <a:avLst/>
                    </a:prstGeom>
                  </pic:spPr>
                </pic:pic>
              </a:graphicData>
            </a:graphic>
          </wp:anchor>
        </w:drawing>
      </w:r>
      <w:r>
        <w:rPr>
          <w:rFonts w:ascii="宋体" w:eastAsia="宋体" w:hAnsi="宋体" w:hint="eastAsia"/>
          <w:sz w:val="28"/>
          <w:szCs w:val="28"/>
        </w:rPr>
        <w:t>处理完成会弹出提示窗显示预处理信息</w:t>
      </w:r>
      <w:r>
        <w:rPr>
          <w:rFonts w:ascii="宋体" w:eastAsia="宋体" w:hAnsi="宋体" w:hint="eastAsia"/>
          <w:b/>
          <w:bCs/>
          <w:sz w:val="28"/>
          <w:szCs w:val="28"/>
        </w:rPr>
        <w:t>。</w:t>
      </w:r>
    </w:p>
    <w:p w14:paraId="45E90C56" w14:textId="77777777" w:rsidR="003A1CF9" w:rsidRDefault="003A1CF9" w:rsidP="003D7EFB">
      <w:pPr>
        <w:widowControl/>
        <w:spacing w:before="156" w:after="312" w:line="360" w:lineRule="auto"/>
        <w:ind w:firstLineChars="0" w:firstLine="0"/>
        <w:jc w:val="left"/>
        <w:rPr>
          <w:rFonts w:ascii="宋体" w:eastAsia="宋体" w:hAnsi="宋体" w:hint="eastAsia"/>
          <w:b/>
          <w:bCs/>
          <w:sz w:val="30"/>
          <w:szCs w:val="30"/>
        </w:rPr>
      </w:pPr>
    </w:p>
    <w:p w14:paraId="5686EB08" w14:textId="53718ADC" w:rsidR="005B1422" w:rsidRDefault="00EB7162">
      <w:pPr>
        <w:widowControl/>
        <w:spacing w:before="156" w:after="312" w:line="360" w:lineRule="auto"/>
        <w:ind w:firstLine="602"/>
        <w:jc w:val="left"/>
        <w:rPr>
          <w:rFonts w:ascii="宋体" w:eastAsia="宋体" w:hAnsi="宋体"/>
          <w:b/>
          <w:bCs/>
          <w:sz w:val="30"/>
          <w:szCs w:val="30"/>
        </w:rPr>
      </w:pPr>
      <w:r>
        <w:rPr>
          <w:rFonts w:ascii="宋体" w:eastAsia="宋体" w:hAnsi="宋体" w:hint="eastAsia"/>
          <w:b/>
          <w:bCs/>
          <w:sz w:val="30"/>
          <w:szCs w:val="30"/>
        </w:rPr>
        <w:lastRenderedPageBreak/>
        <w:t>2.5.模型监督训练模块介绍</w:t>
      </w:r>
    </w:p>
    <w:p w14:paraId="10F38539" w14:textId="77777777" w:rsidR="005B1422" w:rsidRDefault="00EB7162">
      <w:pPr>
        <w:widowControl/>
        <w:spacing w:before="156" w:after="312" w:line="360" w:lineRule="auto"/>
        <w:ind w:firstLine="560"/>
        <w:jc w:val="left"/>
        <w:rPr>
          <w:rFonts w:ascii="宋体" w:eastAsia="宋体" w:hAnsi="宋体"/>
          <w:sz w:val="28"/>
          <w:szCs w:val="28"/>
        </w:rPr>
      </w:pPr>
      <w:r>
        <w:rPr>
          <w:rFonts w:ascii="宋体" w:eastAsia="宋体" w:hAnsi="宋体" w:hint="eastAsia"/>
          <w:sz w:val="28"/>
          <w:szCs w:val="28"/>
        </w:rPr>
        <w:t>该模块利用</w:t>
      </w:r>
      <w:r>
        <w:rPr>
          <w:rFonts w:ascii="Times New Roman" w:eastAsia="宋体" w:hAnsi="Times New Roman" w:cs="Times New Roman"/>
          <w:sz w:val="28"/>
          <w:szCs w:val="28"/>
        </w:rPr>
        <w:t>scikit-learn</w:t>
      </w:r>
      <w:r>
        <w:rPr>
          <w:rFonts w:ascii="宋体" w:eastAsia="宋体" w:hAnsi="宋体" w:hint="eastAsia"/>
          <w:sz w:val="28"/>
          <w:szCs w:val="28"/>
        </w:rPr>
        <w:t>中的分类器进行5</w:t>
      </w:r>
      <w:r>
        <w:rPr>
          <w:rFonts w:ascii="宋体" w:eastAsia="宋体" w:hAnsi="宋体"/>
          <w:sz w:val="28"/>
          <w:szCs w:val="28"/>
        </w:rPr>
        <w:t>00</w:t>
      </w:r>
      <w:r>
        <w:rPr>
          <w:rFonts w:ascii="宋体" w:eastAsia="宋体" w:hAnsi="宋体" w:hint="eastAsia"/>
          <w:sz w:val="28"/>
          <w:szCs w:val="28"/>
        </w:rPr>
        <w:t>次平行监督训练，最终生成模型</w:t>
      </w:r>
      <w:proofErr w:type="spellStart"/>
      <w:r>
        <w:rPr>
          <w:rFonts w:ascii="Times New Roman" w:eastAsia="宋体" w:hAnsi="Times New Roman" w:cs="Times New Roman"/>
          <w:sz w:val="28"/>
          <w:szCs w:val="28"/>
        </w:rPr>
        <w:t>joblib</w:t>
      </w:r>
      <w:proofErr w:type="spellEnd"/>
      <w:r>
        <w:rPr>
          <w:rFonts w:ascii="宋体" w:eastAsia="宋体" w:hAnsi="宋体" w:hint="eastAsia"/>
          <w:sz w:val="28"/>
          <w:szCs w:val="28"/>
        </w:rPr>
        <w:t>文件会自动保存在当前项目的</w:t>
      </w:r>
      <w:r>
        <w:rPr>
          <w:rFonts w:ascii="Times New Roman" w:eastAsia="宋体" w:hAnsi="Times New Roman" w:cs="Times New Roman"/>
          <w:sz w:val="28"/>
          <w:szCs w:val="28"/>
        </w:rPr>
        <w:t>\models</w:t>
      </w:r>
      <w:r>
        <w:rPr>
          <w:rFonts w:ascii="宋体" w:eastAsia="宋体" w:hAnsi="宋体" w:hint="eastAsia"/>
          <w:sz w:val="28"/>
          <w:szCs w:val="28"/>
        </w:rPr>
        <w:t>文件夹下，可供样本预测（外部验证）使用。</w:t>
      </w:r>
    </w:p>
    <w:p w14:paraId="694AA416" w14:textId="1981143A" w:rsidR="005B1422" w:rsidRDefault="003D7EFB">
      <w:pPr>
        <w:widowControl/>
        <w:spacing w:before="156" w:after="312" w:line="360" w:lineRule="auto"/>
        <w:ind w:firstLine="562"/>
        <w:jc w:val="left"/>
        <w:rPr>
          <w:rFonts w:ascii="宋体" w:eastAsia="宋体" w:hAnsi="宋体"/>
          <w:sz w:val="28"/>
          <w:szCs w:val="28"/>
        </w:rPr>
      </w:pPr>
      <w:r>
        <w:rPr>
          <w:rFonts w:ascii="宋体" w:eastAsia="宋体" w:hAnsi="宋体"/>
          <w:b/>
          <w:bCs/>
          <w:noProof/>
          <w:sz w:val="28"/>
          <w:szCs w:val="28"/>
        </w:rPr>
        <mc:AlternateContent>
          <mc:Choice Requires="wps">
            <w:drawing>
              <wp:anchor distT="45720" distB="45720" distL="114300" distR="114300" simplePos="0" relativeHeight="251672576" behindDoc="0" locked="0" layoutInCell="1" allowOverlap="1" wp14:anchorId="43E07DF4" wp14:editId="4E2D0D7F">
                <wp:simplePos x="0" y="0"/>
                <wp:positionH relativeFrom="margin">
                  <wp:posOffset>1991995</wp:posOffset>
                </wp:positionH>
                <wp:positionV relativeFrom="paragraph">
                  <wp:posOffset>1624441</wp:posOffset>
                </wp:positionV>
                <wp:extent cx="1304290" cy="868680"/>
                <wp:effectExtent l="0" t="0" r="0" b="0"/>
                <wp:wrapSquare wrapText="bothSides"/>
                <wp:docPr id="1524433296"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04290" cy="868680"/>
                        </a:xfrm>
                        <a:prstGeom prst="rect">
                          <a:avLst/>
                        </a:prstGeom>
                        <a:noFill/>
                        <a:ln w="9525">
                          <a:noFill/>
                          <a:miter lim="800000"/>
                        </a:ln>
                      </wps:spPr>
                      <wps:txbx>
                        <w:txbxContent>
                          <w:p w14:paraId="72638E6A" w14:textId="77777777" w:rsidR="005B1422" w:rsidRDefault="00EB7162">
                            <w:pPr>
                              <w:spacing w:before="156" w:after="312"/>
                              <w:ind w:firstLineChars="0" w:firstLine="0"/>
                              <w:rPr>
                                <w:szCs w:val="21"/>
                              </w:rPr>
                            </w:pPr>
                            <w:r>
                              <w:rPr>
                                <w:rFonts w:hint="eastAsia"/>
                                <w:szCs w:val="21"/>
                              </w:rPr>
                              <w:t>选择预处理模块生成的CSV文件</w:t>
                            </w:r>
                          </w:p>
                        </w:txbxContent>
                      </wps:txbx>
                      <wps:bodyPr rot="0" vert="horz" wrap="square" lIns="91440" tIns="45720" rIns="91440" bIns="45720" anchor="t" anchorCtr="0">
                        <a:noAutofit/>
                      </wps:bodyPr>
                    </wps:wsp>
                  </a:graphicData>
                </a:graphic>
              </wp:anchor>
            </w:drawing>
          </mc:Choice>
          <mc:Fallback>
            <w:pict>
              <v:shape w14:anchorId="43E07DF4" id="_x0000_s1029" type="#_x0000_t202" style="position:absolute;left:0;text-align:left;margin-left:156.85pt;margin-top:127.9pt;width:102.7pt;height:68.4pt;z-index:251672576;visibility:visible;mso-wrap-style:square;mso-wrap-distance-left:9pt;mso-wrap-distance-top:3.6pt;mso-wrap-distance-right:9pt;mso-wrap-distance-bottom:3.6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" filled="f" stroked="f">
                <v:textbox>
                  <w:txbxContent>
                    <w:p w14:paraId="72638E6A" w14:textId="77777777" w:rsidR="005B1422" w:rsidRDefault="00EB7162">
                      <w:pPr>
                        <w:spacing w:before="156" w:after="312"/>
                        <w:ind w:firstLineChars="0" w:firstLine="0"/>
                        <w:rPr>
                          <w:szCs w:val="21"/>
                        </w:rPr>
                      </w:pPr>
                      <w:r>
                        <w:rPr>
                          <w:rFonts w:hint="eastAsia"/>
                          <w:szCs w:val="21"/>
                        </w:rPr>
                        <w:t>选择预处理模块生成的CSV文件</w:t>
                      </w:r>
                    </w:p>
                  </w:txbxContent>
                </v:textbox>
                <w10:wrap type="square" anchorx="margin"/>
              </v:shape>
            </w:pict>
          </mc:Fallback>
        </mc:AlternateContent>
      </w:r>
      <w:r>
        <w:rPr>
          <w:rFonts w:ascii="宋体" w:eastAsia="宋体" w:hAnsi="宋体"/>
          <w:b/>
          <w:bCs/>
          <w:noProof/>
          <w:sz w:val="28"/>
          <w:szCs w:val="28"/>
        </w:rPr>
        <mc:AlternateContent>
          <mc:Choice Requires="wps">
            <w:drawing>
              <wp:anchor distT="0" distB="0" distL="114300" distR="114300" simplePos="0" relativeHeight="251674624" behindDoc="0" locked="0" layoutInCell="1" allowOverlap="1" wp14:anchorId="1D0EFF36" wp14:editId="55CC77DE">
                <wp:simplePos x="0" y="0"/>
                <wp:positionH relativeFrom="column">
                  <wp:posOffset>1924657</wp:posOffset>
                </wp:positionH>
                <wp:positionV relativeFrom="paragraph">
                  <wp:posOffset>1196837</wp:posOffset>
                </wp:positionV>
                <wp:extent cx="664845" cy="574675"/>
                <wp:effectExtent l="0" t="0" r="40005" b="73025"/>
                <wp:wrapNone/>
                <wp:docPr id="696391613" name="箭头: 直角上 26"/>
                <wp:cNvGraphicFramePr/>
                <a:graphic xmlns:a="http://schemas.openxmlformats.org/drawingml/2006/main">
                  <a:graphicData uri="http://schemas.microsoft.com/office/word/2010/wordprocessingShape">
                    <wps:wsp>
                      <wps:cNvSpPr/>
                      <wps:spPr>
                        <a:xfrm flipV="1">
                          <a:off x="0" y="0"/>
                          <a:ext cx="664845" cy="574675"/>
                        </a:xfrm>
                        <a:prstGeom prst="bentUpArrow">
                          <a:avLst>
                            <a:gd name="adj1" fmla="val 3151"/>
                            <a:gd name="adj2" fmla="val 5063"/>
                            <a:gd name="adj3" fmla="val 25000"/>
                          </a:avLst>
                        </a:prstGeom>
                        <a:ln>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60FFE2C3" id="箭头: 直角上 26" o:spid="_x0000_s1026" style="position:absolute;left:0;text-align:left;margin-left:151.55pt;margin-top:94.25pt;width:52.35pt;height:45.25pt;flip:y;z-index:251674624;visibility:visible;mso-wrap-style:square;mso-wrap-distance-left:9pt;mso-wrap-distance-top:0;mso-wrap-distance-right:9pt;mso-wrap-distance-bottom:0;mso-position-horizontal:absolute;mso-position-horizontal-relative:text;mso-position-vertical:absolute;mso-position-vertical-relative:text;v-text-anchor:middle" coordsize="664845,5746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" path="m,556567r626695,l626695,143669r-20042,l635749,r29096,143669l644803,143669r,431006l,574675,,556567xe" fillcolor="#4498ee [3204]" strokeweight="1pt">
                <v:stroke joinstyle="miter"/>
                <v:path arrowok="t" o:connecttype="custom" o:connectlocs="0,556567;626695,556567;626695,143669;606653,143669;635749,0;664845,143669;644803,143669;644803,574675;0,574675;0,556567" o:connectangles="0,0,0,0,0,0,0,0,0,0"/>
              </v:shape>
            </w:pict>
          </mc:Fallback>
        </mc:AlternateContent>
      </w:r>
      <w:r>
        <w:rPr>
          <w:rFonts w:ascii="宋体" w:eastAsia="宋体" w:hAnsi="宋体"/>
          <w:b/>
          <w:bCs/>
          <w:noProof/>
          <w:sz w:val="28"/>
          <w:szCs w:val="28"/>
        </w:rPr>
        <mc:AlternateContent>
          <mc:Choice Requires="wps">
            <w:drawing>
              <wp:anchor distT="0" distB="0" distL="114300" distR="114300" simplePos="0" relativeHeight="251671552" behindDoc="0" locked="0" layoutInCell="1" allowOverlap="1" wp14:anchorId="2D0E31C7" wp14:editId="26402BD0">
                <wp:simplePos x="0" y="0"/>
                <wp:positionH relativeFrom="column">
                  <wp:posOffset>1031240</wp:posOffset>
                </wp:positionH>
                <wp:positionV relativeFrom="paragraph">
                  <wp:posOffset>1921648</wp:posOffset>
                </wp:positionV>
                <wp:extent cx="523240" cy="45720"/>
                <wp:effectExtent l="10160" t="8890" r="39370" b="39370"/>
                <wp:wrapNone/>
                <wp:docPr id="832745761" name="箭头: 右 25"/>
                <wp:cNvGraphicFramePr/>
                <a:graphic xmlns:a="http://schemas.openxmlformats.org/drawingml/2006/main">
                  <a:graphicData uri="http://schemas.microsoft.com/office/word/2010/wordprocessingShape">
                    <wps:wsp>
                      <wps:cNvSpPr/>
                      <wps:spPr>
                        <a:xfrm rot="5400000">
                          <a:off x="0" y="0"/>
                          <a:ext cx="523240" cy="45720"/>
                        </a:xfrm>
                        <a:prstGeom prst="rightArrow">
                          <a:avLst/>
                        </a:prstGeom>
                        <a:ln>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4463B4E6"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箭头: 右 25" o:spid="_x0000_s1026" type="#_x0000_t13" style="position:absolute;left:0;text-align:left;margin-left:81.2pt;margin-top:151.3pt;width:41.2pt;height:3.6pt;rotation:90;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" adj="20656" fillcolor="#4498ee [3204]" strokeweight="1pt"/>
            </w:pict>
          </mc:Fallback>
        </mc:AlternateContent>
      </w:r>
      <w:r>
        <w:rPr>
          <w:rFonts w:ascii="宋体" w:eastAsia="宋体" w:hAnsi="宋体"/>
          <w:b/>
          <w:bCs/>
          <w:noProof/>
          <w:sz w:val="28"/>
          <w:szCs w:val="28"/>
        </w:rPr>
        <w:drawing>
          <wp:anchor distT="0" distB="0" distL="114300" distR="114300" simplePos="0" relativeHeight="251670528" behindDoc="0" locked="0" layoutInCell="1" allowOverlap="1" wp14:anchorId="70DF46D5" wp14:editId="19416A90">
            <wp:simplePos x="0" y="0"/>
            <wp:positionH relativeFrom="margin">
              <wp:posOffset>-10574</wp:posOffset>
            </wp:positionH>
            <wp:positionV relativeFrom="paragraph">
              <wp:posOffset>610124</wp:posOffset>
            </wp:positionV>
            <wp:extent cx="5143500" cy="3251200"/>
            <wp:effectExtent l="0" t="0" r="0" b="63500"/>
            <wp:wrapSquare wrapText="bothSides"/>
            <wp:docPr id="9469255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925534" name="图片 1"/>
                    <pic:cNvPicPr>
                      <a:picLocks noChangeAspect="1"/>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143500" cy="3251200"/>
                    </a:xfrm>
                    <a:prstGeom prst="rect">
                      <a:avLst/>
                    </a:prstGeom>
                    <a:effectLst>
                      <a:outerShdw dist="50800" dir="5400000" algn="ctr" rotWithShape="0">
                        <a:srgbClr val="000000">
                          <a:alpha val="43137"/>
                        </a:srgbClr>
                      </a:outerShdw>
                    </a:effectLst>
                  </pic:spPr>
                </pic:pic>
              </a:graphicData>
            </a:graphic>
          </wp:anchor>
        </w:drawing>
      </w:r>
      <w:r w:rsidR="003A1CF9">
        <w:rPr>
          <w:rFonts w:ascii="宋体" w:eastAsia="宋体" w:hAnsi="宋体"/>
          <w:b/>
          <w:bCs/>
          <w:noProof/>
          <w:sz w:val="28"/>
          <w:szCs w:val="28"/>
        </w:rPr>
        <mc:AlternateContent>
          <mc:Choice Requires="wps">
            <w:drawing>
              <wp:anchor distT="45720" distB="45720" distL="114300" distR="114300" simplePos="0" relativeHeight="251673600" behindDoc="0" locked="0" layoutInCell="1" allowOverlap="1" wp14:anchorId="52B1D923" wp14:editId="0A7E1A0E">
                <wp:simplePos x="0" y="0"/>
                <wp:positionH relativeFrom="margin">
                  <wp:posOffset>794385</wp:posOffset>
                </wp:positionH>
                <wp:positionV relativeFrom="paragraph">
                  <wp:posOffset>1994535</wp:posOffset>
                </wp:positionV>
                <wp:extent cx="1134745" cy="415290"/>
                <wp:effectExtent l="0" t="0" r="0" b="3810"/>
                <wp:wrapSquare wrapText="bothSides"/>
                <wp:docPr id="401661649"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4745" cy="415290"/>
                        </a:xfrm>
                        <a:prstGeom prst="rect">
                          <a:avLst/>
                        </a:prstGeom>
                        <a:noFill/>
                        <a:ln w="9525">
                          <a:noFill/>
                          <a:miter lim="800000"/>
                        </a:ln>
                      </wps:spPr>
                      <wps:txbx>
                        <w:txbxContent>
                          <w:p w14:paraId="514D46B2" w14:textId="77777777" w:rsidR="005B1422" w:rsidRDefault="00EB7162">
                            <w:pPr>
                              <w:spacing w:before="156" w:after="312"/>
                              <w:ind w:firstLineChars="0" w:firstLine="0"/>
                              <w:rPr>
                                <w:szCs w:val="21"/>
                              </w:rPr>
                            </w:pPr>
                            <w:r>
                              <w:rPr>
                                <w:rFonts w:hint="eastAsia"/>
                                <w:szCs w:val="21"/>
                              </w:rPr>
                              <w:t>点击开始训练</w:t>
                            </w:r>
                          </w:p>
                        </w:txbxContent>
                      </wps:txbx>
                      <wps:bodyPr rot="0" vert="horz" wrap="square" lIns="91440" tIns="45720" rIns="91440" bIns="45720" anchor="t" anchorCtr="0">
                        <a:noAutofit/>
                      </wps:bodyPr>
                    </wps:wsp>
                  </a:graphicData>
                </a:graphic>
              </wp:anchor>
            </w:drawing>
          </mc:Choice>
          <mc:Fallback>
            <w:pict>
              <v:shape w14:anchorId="52B1D923" id="_x0000_s1030" type="#_x0000_t202" style="position:absolute;left:0;text-align:left;margin-left:62.55pt;margin-top:157.05pt;width:89.35pt;height:32.7pt;z-index:251673600;visibility:visible;mso-wrap-style:square;mso-wrap-distance-left:9pt;mso-wrap-distance-top:3.6pt;mso-wrap-distance-right:9pt;mso-wrap-distance-bottom:3.6pt;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" filled="f" stroked="f">
                <v:textbox>
                  <w:txbxContent>
                    <w:p w14:paraId="514D46B2" w14:textId="77777777" w:rsidR="005B1422" w:rsidRDefault="00EB7162">
                      <w:pPr>
                        <w:spacing w:before="156" w:after="312"/>
                        <w:ind w:firstLineChars="0" w:firstLine="0"/>
                        <w:rPr>
                          <w:szCs w:val="21"/>
                        </w:rPr>
                      </w:pPr>
                      <w:r>
                        <w:rPr>
                          <w:rFonts w:hint="eastAsia"/>
                          <w:szCs w:val="21"/>
                        </w:rPr>
                        <w:t>点击开始训练</w:t>
                      </w:r>
                    </w:p>
                  </w:txbxContent>
                </v:textbox>
                <w10:wrap type="square" anchorx="margin"/>
              </v:shape>
            </w:pict>
          </mc:Fallback>
        </mc:AlternateContent>
      </w:r>
      <w:r w:rsidR="00EB7162">
        <w:rPr>
          <w:rFonts w:ascii="宋体" w:eastAsia="宋体" w:hAnsi="宋体" w:hint="eastAsia"/>
          <w:b/>
          <w:bCs/>
          <w:sz w:val="28"/>
          <w:szCs w:val="28"/>
        </w:rPr>
        <w:t>2.5.1．</w:t>
      </w:r>
      <w:r w:rsidR="00EB7162">
        <w:rPr>
          <w:rFonts w:ascii="宋体" w:eastAsia="宋体" w:hAnsi="宋体" w:hint="eastAsia"/>
          <w:sz w:val="28"/>
          <w:szCs w:val="28"/>
        </w:rPr>
        <w:t>选择预处理生成的CSV文件，点击“开始训练”，系统会自动进行5</w:t>
      </w:r>
      <w:r w:rsidR="00EB7162">
        <w:rPr>
          <w:rFonts w:ascii="宋体" w:eastAsia="宋体" w:hAnsi="宋体"/>
          <w:sz w:val="28"/>
          <w:szCs w:val="28"/>
        </w:rPr>
        <w:t>00</w:t>
      </w:r>
      <w:r w:rsidR="00EB7162">
        <w:rPr>
          <w:rFonts w:ascii="宋体" w:eastAsia="宋体" w:hAnsi="宋体" w:hint="eastAsia"/>
          <w:sz w:val="28"/>
          <w:szCs w:val="28"/>
        </w:rPr>
        <w:t>次交叉内部验证。</w:t>
      </w:r>
    </w:p>
    <w:p w14:paraId="6F85CBA9" w14:textId="77777777" w:rsidR="005B1422" w:rsidRDefault="00EB7162">
      <w:pPr>
        <w:spacing w:before="156" w:after="312"/>
        <w:ind w:left="142" w:firstLine="562"/>
        <w:jc w:val="left"/>
        <w:rPr>
          <w:rFonts w:ascii="宋体" w:eastAsia="宋体" w:hAnsi="宋体"/>
          <w:sz w:val="28"/>
          <w:szCs w:val="28"/>
        </w:rPr>
      </w:pPr>
      <w:r>
        <w:rPr>
          <w:rFonts w:ascii="宋体" w:eastAsia="宋体" w:hAnsi="宋体" w:hint="eastAsia"/>
          <w:b/>
          <w:bCs/>
          <w:sz w:val="28"/>
          <w:szCs w:val="28"/>
        </w:rPr>
        <w:t>2.5.</w:t>
      </w:r>
      <w:r>
        <w:rPr>
          <w:rFonts w:ascii="宋体" w:eastAsia="宋体" w:hAnsi="宋体"/>
          <w:b/>
          <w:bCs/>
          <w:sz w:val="28"/>
          <w:szCs w:val="28"/>
        </w:rPr>
        <w:t>2</w:t>
      </w:r>
      <w:r>
        <w:rPr>
          <w:rFonts w:ascii="宋体" w:eastAsia="宋体" w:hAnsi="宋体" w:hint="eastAsia"/>
          <w:b/>
          <w:bCs/>
          <w:sz w:val="28"/>
          <w:szCs w:val="28"/>
        </w:rPr>
        <w:t>．</w:t>
      </w:r>
      <w:r>
        <w:rPr>
          <w:rFonts w:ascii="宋体" w:eastAsia="宋体" w:hAnsi="宋体" w:hint="eastAsia"/>
          <w:sz w:val="28"/>
          <w:szCs w:val="28"/>
        </w:rPr>
        <w:t>选择训练要使用的模型类型</w:t>
      </w:r>
    </w:p>
    <w:p w14:paraId="7AE31345" w14:textId="77777777" w:rsidR="005B1422" w:rsidRPr="003A1CF9" w:rsidRDefault="00EB7162">
      <w:pPr>
        <w:pStyle w:val="afffff"/>
        <w:spacing w:before="156" w:after="312" w:line="276" w:lineRule="auto"/>
        <w:ind w:left="960"/>
        <w:jc w:val="left"/>
        <w:rPr>
          <w:rFonts w:ascii="宋体" w:eastAsia="宋体" w:hAnsi="宋体"/>
          <w:sz w:val="21"/>
          <w:szCs w:val="21"/>
        </w:rPr>
      </w:pPr>
      <w:r w:rsidRPr="003A1CF9">
        <w:rPr>
          <w:rFonts w:ascii="Times New Roman" w:eastAsia="宋体" w:hAnsi="Times New Roman" w:cs="Times New Roman"/>
          <w:noProof/>
          <w:sz w:val="21"/>
          <w:szCs w:val="21"/>
        </w:rPr>
        <mc:AlternateContent>
          <mc:Choice Requires="wps">
            <w:drawing>
              <wp:anchor distT="0" distB="0" distL="114300" distR="114300" simplePos="0" relativeHeight="251695104" behindDoc="0" locked="0" layoutInCell="1" allowOverlap="1" wp14:anchorId="378E88FB" wp14:editId="7229E8FC">
                <wp:simplePos x="0" y="0"/>
                <wp:positionH relativeFrom="column">
                  <wp:posOffset>483235</wp:posOffset>
                </wp:positionH>
                <wp:positionV relativeFrom="paragraph">
                  <wp:posOffset>48260</wp:posOffset>
                </wp:positionV>
                <wp:extent cx="308610" cy="2109470"/>
                <wp:effectExtent l="38100" t="0" r="15875" b="24765"/>
                <wp:wrapNone/>
                <wp:docPr id="14" name="左大括号 14"/>
                <wp:cNvGraphicFramePr/>
                <a:graphic xmlns:a="http://schemas.openxmlformats.org/drawingml/2006/main">
                  <a:graphicData uri="http://schemas.microsoft.com/office/word/2010/wordprocessingShape">
                    <wps:wsp>
                      <wps:cNvSpPr/>
                      <wps:spPr>
                        <a:xfrm>
                          <a:off x="0" y="0"/>
                          <a:ext cx="308540" cy="2109291"/>
                        </a:xfrm>
                        <a:prstGeom prst="leftBrace">
                          <a:avLst/>
                        </a:prstGeom>
                        <a:ln>
                          <a:tailEnd type="none"/>
                        </a:ln>
                      </wps:spPr>
                      <wps:style>
                        <a:lnRef idx="1">
                          <a:schemeClr val="dk1"/>
                        </a:lnRef>
                        <a:fillRef idx="0">
                          <a:schemeClr val="dk1"/>
                        </a:fillRef>
                        <a:effectRef idx="0">
                          <a:schemeClr val="dk1"/>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_x0000_s1026" o:spid="_x0000_s1026" o:spt="87" type="#_x0000_t87" style="position:absolute;left:0pt;margin-left:38.05pt;margin-top:3.8pt;height:166.1pt;width:24.3pt;z-index:251695104;v-text-anchor:middle;mso-width-relative:page;mso-height-relative:page;" filled="f" stroked="t" coordsize="21600,21600" o:gfxdata="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" adj="263,10800">
                <v:fill on="f" focussize="0,0"/>
                <v:stroke weight="0.5pt" color="#000000 [3200]" miterlimit="8" joinstyle="miter"/>
                <v:imagedata o:title=""/>
                <o:lock v:ext="edit" aspectratio="f"/>
              </v:shape>
            </w:pict>
          </mc:Fallback>
        </mc:AlternateContent>
      </w:r>
      <w:proofErr w:type="spellStart"/>
      <w:r w:rsidRPr="003A1CF9">
        <w:rPr>
          <w:rFonts w:ascii="Times New Roman" w:eastAsia="宋体" w:hAnsi="Times New Roman" w:cs="Times New Roman"/>
          <w:sz w:val="21"/>
          <w:szCs w:val="21"/>
        </w:rPr>
        <w:t>RandomForestClassifier</w:t>
      </w:r>
      <w:proofErr w:type="spellEnd"/>
      <w:r w:rsidRPr="003A1CF9">
        <w:rPr>
          <w:rFonts w:ascii="Times New Roman" w:eastAsia="宋体" w:hAnsi="Times New Roman" w:cs="Times New Roman"/>
          <w:sz w:val="21"/>
          <w:szCs w:val="21"/>
        </w:rPr>
        <w:t xml:space="preserve"> </w:t>
      </w:r>
      <w:r w:rsidRPr="003A1CF9">
        <w:rPr>
          <w:rFonts w:ascii="宋体" w:eastAsia="宋体" w:hAnsi="宋体" w:hint="eastAsia"/>
          <w:sz w:val="21"/>
          <w:szCs w:val="21"/>
        </w:rPr>
        <w:t>适用于处理特征数量很多的数据集</w:t>
      </w:r>
    </w:p>
    <w:p w14:paraId="74672816" w14:textId="77777777" w:rsidR="005B1422" w:rsidRPr="003A1CF9" w:rsidRDefault="00EB7162">
      <w:pPr>
        <w:pStyle w:val="afffff"/>
        <w:spacing w:before="156" w:after="312" w:line="276" w:lineRule="auto"/>
        <w:ind w:left="960"/>
        <w:jc w:val="left"/>
        <w:rPr>
          <w:rFonts w:ascii="宋体" w:eastAsia="宋体" w:hAnsi="宋体"/>
          <w:sz w:val="21"/>
          <w:szCs w:val="21"/>
        </w:rPr>
      </w:pPr>
      <w:proofErr w:type="spellStart"/>
      <w:r w:rsidRPr="003A1CF9">
        <w:rPr>
          <w:rFonts w:ascii="Times New Roman" w:eastAsia="宋体" w:hAnsi="Times New Roman" w:cs="Times New Roman"/>
          <w:sz w:val="21"/>
          <w:szCs w:val="21"/>
        </w:rPr>
        <w:t>LinearSVC</w:t>
      </w:r>
      <w:proofErr w:type="spellEnd"/>
      <w:r w:rsidRPr="003A1CF9">
        <w:rPr>
          <w:rFonts w:ascii="Times New Roman" w:eastAsia="宋体" w:hAnsi="Times New Roman" w:cs="Times New Roman"/>
          <w:sz w:val="21"/>
          <w:szCs w:val="21"/>
        </w:rPr>
        <w:t xml:space="preserve"> </w:t>
      </w:r>
      <w:r w:rsidRPr="003A1CF9">
        <w:rPr>
          <w:rFonts w:ascii="宋体" w:eastAsia="宋体" w:hAnsi="宋体" w:hint="eastAsia"/>
          <w:sz w:val="21"/>
          <w:szCs w:val="21"/>
        </w:rPr>
        <w:t>适用于特征数量远大于样本数量的情况，建议在归一化下使用</w:t>
      </w:r>
    </w:p>
    <w:p w14:paraId="3479D518" w14:textId="77777777" w:rsidR="005B1422" w:rsidRPr="003A1CF9" w:rsidRDefault="00EB7162">
      <w:pPr>
        <w:pStyle w:val="afffff"/>
        <w:spacing w:before="156" w:after="312" w:line="276" w:lineRule="auto"/>
        <w:ind w:left="960"/>
        <w:jc w:val="left"/>
        <w:rPr>
          <w:rFonts w:ascii="宋体" w:eastAsia="宋体" w:hAnsi="宋体"/>
          <w:sz w:val="21"/>
          <w:szCs w:val="21"/>
        </w:rPr>
      </w:pPr>
      <w:r w:rsidRPr="003A1CF9">
        <w:rPr>
          <w:rFonts w:ascii="Times New Roman" w:eastAsia="宋体" w:hAnsi="Times New Roman" w:cs="Times New Roman"/>
          <w:sz w:val="21"/>
          <w:szCs w:val="21"/>
        </w:rPr>
        <w:t xml:space="preserve">Linear </w:t>
      </w:r>
      <w:proofErr w:type="spellStart"/>
      <w:r w:rsidRPr="003A1CF9">
        <w:rPr>
          <w:rFonts w:ascii="Times New Roman" w:eastAsia="宋体" w:hAnsi="Times New Roman" w:cs="Times New Roman"/>
          <w:sz w:val="21"/>
          <w:szCs w:val="21"/>
        </w:rPr>
        <w:t>DiscriminantAnalysis</w:t>
      </w:r>
      <w:proofErr w:type="spellEnd"/>
      <w:r w:rsidRPr="003A1CF9">
        <w:rPr>
          <w:rFonts w:ascii="Times New Roman" w:eastAsia="宋体" w:hAnsi="Times New Roman" w:cs="Times New Roman"/>
          <w:sz w:val="21"/>
          <w:szCs w:val="21"/>
        </w:rPr>
        <w:t xml:space="preserve"> </w:t>
      </w:r>
      <w:r w:rsidRPr="003A1CF9">
        <w:rPr>
          <w:rFonts w:ascii="宋体" w:eastAsia="宋体" w:hAnsi="宋体" w:hint="eastAsia"/>
          <w:sz w:val="21"/>
          <w:szCs w:val="21"/>
        </w:rPr>
        <w:t>适用于每个类别的数据分布接近正态分布</w:t>
      </w:r>
    </w:p>
    <w:p w14:paraId="40F0D25C" w14:textId="77777777" w:rsidR="005B1422" w:rsidRPr="003A1CF9" w:rsidRDefault="00EB7162">
      <w:pPr>
        <w:pStyle w:val="afffff"/>
        <w:spacing w:before="156" w:after="312" w:line="276" w:lineRule="auto"/>
        <w:ind w:left="960"/>
        <w:jc w:val="left"/>
        <w:rPr>
          <w:rFonts w:ascii="宋体" w:eastAsia="宋体" w:hAnsi="宋体"/>
          <w:sz w:val="21"/>
          <w:szCs w:val="21"/>
        </w:rPr>
      </w:pPr>
      <w:proofErr w:type="spellStart"/>
      <w:r w:rsidRPr="003A1CF9">
        <w:rPr>
          <w:rFonts w:ascii="Times New Roman" w:eastAsia="宋体" w:hAnsi="Times New Roman" w:cs="Times New Roman"/>
          <w:sz w:val="21"/>
          <w:szCs w:val="21"/>
        </w:rPr>
        <w:t>LogisticRegressionCV</w:t>
      </w:r>
      <w:proofErr w:type="spellEnd"/>
      <w:r w:rsidRPr="003A1CF9">
        <w:rPr>
          <w:rFonts w:ascii="Times New Roman" w:eastAsia="宋体" w:hAnsi="Times New Roman" w:cs="Times New Roman"/>
          <w:sz w:val="21"/>
          <w:szCs w:val="21"/>
        </w:rPr>
        <w:t xml:space="preserve"> </w:t>
      </w:r>
      <w:r w:rsidRPr="003A1CF9">
        <w:rPr>
          <w:rFonts w:ascii="宋体" w:eastAsia="宋体" w:hAnsi="宋体" w:hint="eastAsia"/>
          <w:sz w:val="21"/>
          <w:szCs w:val="21"/>
        </w:rPr>
        <w:t>计算效率高，适合处理大规模数据集</w:t>
      </w:r>
    </w:p>
    <w:p w14:paraId="71C2E8B0" w14:textId="77777777" w:rsidR="005B1422" w:rsidRPr="003A1CF9" w:rsidRDefault="00EB7162">
      <w:pPr>
        <w:pStyle w:val="afffff"/>
        <w:spacing w:before="156" w:after="312" w:line="276" w:lineRule="auto"/>
        <w:ind w:left="960"/>
        <w:jc w:val="left"/>
        <w:rPr>
          <w:rFonts w:ascii="宋体" w:eastAsia="宋体" w:hAnsi="宋体"/>
          <w:sz w:val="21"/>
          <w:szCs w:val="21"/>
        </w:rPr>
      </w:pPr>
      <w:proofErr w:type="spellStart"/>
      <w:r w:rsidRPr="003A1CF9">
        <w:rPr>
          <w:rFonts w:ascii="Times New Roman" w:eastAsia="宋体" w:hAnsi="Times New Roman" w:cs="Times New Roman"/>
          <w:sz w:val="21"/>
          <w:szCs w:val="21"/>
        </w:rPr>
        <w:t>MLPClassifier</w:t>
      </w:r>
      <w:proofErr w:type="spellEnd"/>
      <w:r w:rsidRPr="003A1CF9">
        <w:rPr>
          <w:rFonts w:ascii="Times New Roman" w:eastAsia="宋体" w:hAnsi="Times New Roman" w:cs="Times New Roman"/>
          <w:sz w:val="21"/>
          <w:szCs w:val="21"/>
        </w:rPr>
        <w:t xml:space="preserve"> </w:t>
      </w:r>
      <w:r w:rsidRPr="003A1CF9">
        <w:rPr>
          <w:rFonts w:ascii="宋体" w:eastAsia="宋体" w:hAnsi="宋体" w:hint="eastAsia"/>
          <w:sz w:val="21"/>
          <w:szCs w:val="21"/>
        </w:rPr>
        <w:t>需要大量数据才能训练出有效的模型，避免过拟合</w:t>
      </w:r>
    </w:p>
    <w:p w14:paraId="4A30274E" w14:textId="79D0C8CA" w:rsidR="003A1CF9" w:rsidRPr="003A1CF9" w:rsidRDefault="00EB7162" w:rsidP="003A1CF9">
      <w:pPr>
        <w:pStyle w:val="afffff"/>
        <w:spacing w:before="156" w:after="312" w:line="276" w:lineRule="auto"/>
        <w:ind w:left="960"/>
        <w:jc w:val="left"/>
        <w:rPr>
          <w:rFonts w:ascii="宋体" w:eastAsia="宋体" w:hAnsi="宋体"/>
          <w:sz w:val="21"/>
          <w:szCs w:val="21"/>
        </w:rPr>
      </w:pPr>
      <w:proofErr w:type="spellStart"/>
      <w:r w:rsidRPr="003A1CF9">
        <w:rPr>
          <w:rFonts w:ascii="Times New Roman" w:eastAsia="宋体" w:hAnsi="Times New Roman" w:cs="Times New Roman"/>
          <w:sz w:val="21"/>
          <w:szCs w:val="21"/>
        </w:rPr>
        <w:t>PLSRegression</w:t>
      </w:r>
      <w:proofErr w:type="spellEnd"/>
      <w:r w:rsidRPr="003A1CF9">
        <w:rPr>
          <w:rFonts w:ascii="Times New Roman" w:eastAsia="宋体" w:hAnsi="Times New Roman" w:cs="Times New Roman"/>
          <w:sz w:val="21"/>
          <w:szCs w:val="21"/>
        </w:rPr>
        <w:t xml:space="preserve"> </w:t>
      </w:r>
      <w:r w:rsidRPr="003A1CF9">
        <w:rPr>
          <w:rFonts w:ascii="宋体" w:eastAsia="宋体" w:hAnsi="宋体" w:hint="eastAsia"/>
          <w:sz w:val="21"/>
          <w:szCs w:val="21"/>
        </w:rPr>
        <w:t>能很好地处理普通线性回归会失效的多重共线性问题</w:t>
      </w:r>
    </w:p>
    <w:p w14:paraId="326D8FE0" w14:textId="77777777" w:rsidR="003A1CF9" w:rsidRDefault="003A1CF9">
      <w:pPr>
        <w:spacing w:before="156" w:after="312" w:line="360" w:lineRule="auto"/>
        <w:ind w:firstLine="562"/>
        <w:rPr>
          <w:rFonts w:ascii="宋体" w:eastAsia="宋体" w:hAnsi="宋体"/>
          <w:b/>
          <w:bCs/>
          <w:sz w:val="28"/>
          <w:szCs w:val="28"/>
        </w:rPr>
      </w:pPr>
    </w:p>
    <w:p w14:paraId="1E41123A" w14:textId="27F6642B" w:rsidR="005B1422" w:rsidRDefault="00EB7162">
      <w:pPr>
        <w:spacing w:before="156" w:after="312" w:line="360" w:lineRule="auto"/>
        <w:ind w:firstLine="562"/>
        <w:rPr>
          <w:rFonts w:ascii="宋体" w:eastAsia="宋体" w:hAnsi="宋体"/>
          <w:b/>
          <w:bCs/>
          <w:sz w:val="28"/>
          <w:szCs w:val="28"/>
        </w:rPr>
      </w:pPr>
      <w:r>
        <w:rPr>
          <w:rFonts w:ascii="宋体" w:eastAsia="宋体" w:hAnsi="宋体" w:hint="eastAsia"/>
          <w:b/>
          <w:bCs/>
          <w:sz w:val="28"/>
          <w:szCs w:val="28"/>
        </w:rPr>
        <w:t>2.</w:t>
      </w:r>
      <w:r>
        <w:rPr>
          <w:rFonts w:ascii="宋体" w:eastAsia="宋体" w:hAnsi="宋体"/>
          <w:b/>
          <w:bCs/>
          <w:sz w:val="28"/>
          <w:szCs w:val="28"/>
        </w:rPr>
        <w:t>6</w:t>
      </w:r>
      <w:r>
        <w:rPr>
          <w:rFonts w:ascii="宋体" w:eastAsia="宋体" w:hAnsi="宋体" w:hint="eastAsia"/>
          <w:b/>
          <w:bCs/>
          <w:sz w:val="28"/>
          <w:szCs w:val="28"/>
        </w:rPr>
        <w:t>可视化模块介绍</w:t>
      </w:r>
    </w:p>
    <w:p w14:paraId="4164F969" w14:textId="35180EFB" w:rsidR="005B1422" w:rsidRDefault="00202593">
      <w:pPr>
        <w:spacing w:before="156" w:after="312" w:line="360" w:lineRule="auto"/>
        <w:rPr>
          <w:rFonts w:ascii="宋体" w:eastAsia="宋体" w:hAnsi="宋体"/>
          <w:sz w:val="28"/>
          <w:szCs w:val="28"/>
        </w:rPr>
      </w:pPr>
      <w:r>
        <w:rPr>
          <w:noProof/>
        </w:rPr>
        <w:drawing>
          <wp:anchor distT="0" distB="0" distL="114300" distR="114300" simplePos="0" relativeHeight="251719680" behindDoc="1" locked="0" layoutInCell="1" allowOverlap="1" wp14:anchorId="58DB4E99" wp14:editId="282F6CAD">
            <wp:simplePos x="0" y="0"/>
            <wp:positionH relativeFrom="column">
              <wp:posOffset>48094</wp:posOffset>
            </wp:positionH>
            <wp:positionV relativeFrom="paragraph">
              <wp:posOffset>1815465</wp:posOffset>
            </wp:positionV>
            <wp:extent cx="5264785" cy="3318510"/>
            <wp:effectExtent l="0" t="0" r="5715" b="8890"/>
            <wp:wrapNone/>
            <wp:docPr id="2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0"/>
                    <pic:cNvPicPr>
                      <a:picLocks noChangeAspect="1"/>
                    </pic:cNvPicPr>
                  </pic:nvPicPr>
                  <pic:blipFill>
                    <a:blip r:embed="rId30"/>
                    <a:stretch>
                      <a:fillRect/>
                    </a:stretch>
                  </pic:blipFill>
                  <pic:spPr>
                    <a:xfrm>
                      <a:off x="0" y="0"/>
                      <a:ext cx="5264785" cy="3318510"/>
                    </a:xfrm>
                    <a:prstGeom prst="rect">
                      <a:avLst/>
                    </a:prstGeom>
                    <a:noFill/>
                    <a:ln>
                      <a:noFill/>
                    </a:ln>
                  </pic:spPr>
                </pic:pic>
              </a:graphicData>
            </a:graphic>
          </wp:anchor>
        </w:drawing>
      </w:r>
      <w:r w:rsidR="00EB7162">
        <w:rPr>
          <w:rFonts w:ascii="宋体" w:eastAsia="宋体" w:hAnsi="宋体" w:hint="eastAsia"/>
          <w:sz w:val="28"/>
          <w:szCs w:val="28"/>
        </w:rPr>
        <w:t>“模型评估结果”、“训练结果”两个板块都会在训练结束后显示数据和图表来从不同维度评价模型的性能。再单击图表会额外</w:t>
      </w:r>
      <w:proofErr w:type="gramStart"/>
      <w:r w:rsidR="00EB7162">
        <w:rPr>
          <w:rFonts w:ascii="宋体" w:eastAsia="宋体" w:hAnsi="宋体" w:hint="eastAsia"/>
          <w:sz w:val="28"/>
          <w:szCs w:val="28"/>
        </w:rPr>
        <w:t>显示弹窗来</w:t>
      </w:r>
      <w:proofErr w:type="gramEnd"/>
      <w:r w:rsidR="00EB7162">
        <w:rPr>
          <w:rFonts w:ascii="宋体" w:eastAsia="宋体" w:hAnsi="宋体" w:hint="eastAsia"/>
          <w:sz w:val="28"/>
          <w:szCs w:val="28"/>
        </w:rPr>
        <w:t>展示大图。所有评价图都会自动保存在当前项目下的</w:t>
      </w:r>
      <w:r w:rsidR="00EB7162">
        <w:rPr>
          <w:rFonts w:ascii="Times New Roman" w:eastAsia="宋体" w:hAnsi="Times New Roman" w:cs="Times New Roman"/>
          <w:sz w:val="28"/>
          <w:szCs w:val="28"/>
        </w:rPr>
        <w:t>\chart</w:t>
      </w:r>
      <w:r w:rsidR="00EB7162">
        <w:rPr>
          <w:rFonts w:ascii="宋体" w:eastAsia="宋体" w:hAnsi="宋体" w:hint="eastAsia"/>
          <w:sz w:val="28"/>
          <w:szCs w:val="28"/>
        </w:rPr>
        <w:t>文件夹下，监督训练得到的评价数据会自动保存在当前项目的</w:t>
      </w:r>
      <w:r w:rsidR="00EB7162">
        <w:rPr>
          <w:rFonts w:ascii="Times New Roman" w:eastAsia="宋体" w:hAnsi="Times New Roman" w:cs="Times New Roman"/>
          <w:sz w:val="28"/>
          <w:szCs w:val="28"/>
        </w:rPr>
        <w:t>\metrics</w:t>
      </w:r>
      <w:r w:rsidR="00EB7162">
        <w:rPr>
          <w:rFonts w:ascii="宋体" w:eastAsia="宋体" w:hAnsi="宋体" w:hint="eastAsia"/>
          <w:sz w:val="28"/>
          <w:szCs w:val="28"/>
        </w:rPr>
        <w:t>文件夹下。</w:t>
      </w:r>
    </w:p>
    <w:p w14:paraId="59C10FC7" w14:textId="355C683F" w:rsidR="005B1422" w:rsidRDefault="005B1422">
      <w:pPr>
        <w:spacing w:before="156" w:after="312" w:line="360" w:lineRule="auto"/>
        <w:ind w:firstLine="560"/>
        <w:rPr>
          <w:rFonts w:ascii="宋体" w:eastAsia="宋体" w:hAnsi="宋体"/>
          <w:sz w:val="28"/>
          <w:szCs w:val="28"/>
        </w:rPr>
      </w:pPr>
    </w:p>
    <w:p w14:paraId="5E872EF1" w14:textId="1A89CD55" w:rsidR="005B1422" w:rsidRDefault="003A1CF9">
      <w:pPr>
        <w:spacing w:before="156" w:after="312" w:line="360" w:lineRule="auto"/>
        <w:ind w:firstLine="562"/>
        <w:rPr>
          <w:rFonts w:ascii="宋体" w:eastAsia="宋体" w:hAnsi="宋体"/>
          <w:b/>
          <w:bCs/>
          <w:sz w:val="30"/>
          <w:szCs w:val="30"/>
        </w:rPr>
      </w:pPr>
      <w:r>
        <w:rPr>
          <w:rFonts w:ascii="宋体" w:eastAsia="宋体" w:hAnsi="宋体"/>
          <w:b/>
          <w:bCs/>
          <w:noProof/>
          <w:sz w:val="28"/>
          <w:szCs w:val="28"/>
        </w:rPr>
        <mc:AlternateContent>
          <mc:Choice Requires="wps">
            <w:drawing>
              <wp:anchor distT="0" distB="0" distL="114300" distR="114300" simplePos="0" relativeHeight="251684864" behindDoc="0" locked="0" layoutInCell="1" allowOverlap="1" wp14:anchorId="17D5D18F" wp14:editId="2834E1ED">
                <wp:simplePos x="0" y="0"/>
                <wp:positionH relativeFrom="column">
                  <wp:posOffset>3487503</wp:posOffset>
                </wp:positionH>
                <wp:positionV relativeFrom="paragraph">
                  <wp:posOffset>173990</wp:posOffset>
                </wp:positionV>
                <wp:extent cx="461645" cy="564515"/>
                <wp:effectExtent l="0" t="0" r="33655" b="83820"/>
                <wp:wrapNone/>
                <wp:docPr id="897229273" name="箭头: 直角上 26"/>
                <wp:cNvGraphicFramePr/>
                <a:graphic xmlns:a="http://schemas.openxmlformats.org/drawingml/2006/main">
                  <a:graphicData uri="http://schemas.microsoft.com/office/word/2010/wordprocessingShape">
                    <wps:wsp>
                      <wps:cNvSpPr/>
                      <wps:spPr>
                        <a:xfrm flipV="1">
                          <a:off x="0" y="0"/>
                          <a:ext cx="461645" cy="564515"/>
                        </a:xfrm>
                        <a:prstGeom prst="bentUpArrow">
                          <a:avLst>
                            <a:gd name="adj1" fmla="val 3151"/>
                            <a:gd name="adj2" fmla="val 4780"/>
                            <a:gd name="adj3" fmla="val 25000"/>
                          </a:avLst>
                        </a:prstGeom>
                        <a:ln>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60DF41F" id="箭头: 直角上 26" o:spid="_x0000_s1026" style="position:absolute;left:0;text-align:left;margin-left:274.6pt;margin-top:13.7pt;width:36.35pt;height:44.45pt;flip:y;z-index:251684864;visibility:visible;mso-wrap-style:square;mso-wrap-distance-left:9pt;mso-wrap-distance-top:0;mso-wrap-distance-right:9pt;mso-wrap-distance-bottom:0;mso-position-horizontal:absolute;mso-position-horizontal-relative:text;mso-position-vertical:absolute;mso-position-vertical-relative:text;v-text-anchor:middle" coordsize="461645,5645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" path="m,549969r432305,l432305,115411r-14793,l439578,r22067,115411l446852,115411r,449104l,564515,,549969xe" fillcolor="#4498ee [3204]" strokeweight="1pt">
                <v:stroke joinstyle="miter"/>
                <v:path arrowok="t" o:connecttype="custom" o:connectlocs="0,549969;432305,549969;432305,115411;417512,115411;439578,0;461645,115411;446852,115411;446852,564515;0,564515;0,549969" o:connectangles="0,0,0,0,0,0,0,0,0,0"/>
              </v:shape>
            </w:pict>
          </mc:Fallback>
        </mc:AlternateContent>
      </w:r>
    </w:p>
    <w:p w14:paraId="0320B1BD" w14:textId="73D66769" w:rsidR="005B1422" w:rsidRDefault="00202593">
      <w:pPr>
        <w:spacing w:before="156" w:after="312" w:line="360" w:lineRule="auto"/>
        <w:ind w:firstLine="602"/>
        <w:rPr>
          <w:rFonts w:ascii="宋体" w:eastAsia="宋体" w:hAnsi="宋体"/>
          <w:b/>
          <w:bCs/>
          <w:sz w:val="30"/>
          <w:szCs w:val="30"/>
        </w:rPr>
      </w:pPr>
      <w:r>
        <w:rPr>
          <w:rFonts w:ascii="宋体" w:eastAsia="宋体" w:hAnsi="宋体"/>
          <w:b/>
          <w:bCs/>
          <w:noProof/>
          <w:sz w:val="30"/>
          <w:szCs w:val="30"/>
        </w:rPr>
        <mc:AlternateContent>
          <mc:Choice Requires="wps">
            <w:drawing>
              <wp:anchor distT="45720" distB="45720" distL="114300" distR="114300" simplePos="0" relativeHeight="251682816" behindDoc="0" locked="0" layoutInCell="1" allowOverlap="1" wp14:anchorId="0A68E853" wp14:editId="43349775">
                <wp:simplePos x="0" y="0"/>
                <wp:positionH relativeFrom="column">
                  <wp:posOffset>3348990</wp:posOffset>
                </wp:positionH>
                <wp:positionV relativeFrom="paragraph">
                  <wp:posOffset>168275</wp:posOffset>
                </wp:positionV>
                <wp:extent cx="1229995" cy="687705"/>
                <wp:effectExtent l="0" t="0" r="0" b="0"/>
                <wp:wrapSquare wrapText="bothSides"/>
                <wp:docPr id="2137733606"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9995" cy="687705"/>
                        </a:xfrm>
                        <a:prstGeom prst="rect">
                          <a:avLst/>
                        </a:prstGeom>
                        <a:noFill/>
                        <a:ln w="9525">
                          <a:noFill/>
                          <a:miter lim="800000"/>
                        </a:ln>
                      </wps:spPr>
                      <wps:txbx>
                        <w:txbxContent>
                          <w:p w14:paraId="7BA9641C" w14:textId="77777777" w:rsidR="005B1422" w:rsidRDefault="00EB7162">
                            <w:pPr>
                              <w:spacing w:before="156" w:after="312"/>
                              <w:ind w:firstLineChars="0" w:firstLine="0"/>
                              <w:rPr>
                                <w:rFonts w:ascii="宋体" w:eastAsia="宋体" w:hAnsi="宋体"/>
                              </w:rPr>
                            </w:pPr>
                            <w:r>
                              <w:rPr>
                                <w:rFonts w:ascii="宋体" w:eastAsia="宋体" w:hAnsi="宋体" w:hint="eastAsia"/>
                              </w:rPr>
                              <w:t>可视化图表评价模型性能</w:t>
                            </w:r>
                          </w:p>
                          <w:p w14:paraId="2C7275E4" w14:textId="77777777" w:rsidR="005B1422" w:rsidRDefault="005B1422">
                            <w:pPr>
                              <w:spacing w:before="156" w:after="312"/>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 w14:anchorId="0A68E853" id="_x0000_s1031" type="#_x0000_t202" style="position:absolute;left:0;text-align:left;margin-left:263.7pt;margin-top:13.25pt;width:96.85pt;height:54.15pt;z-index:251682816;visibility:visible;mso-wrap-style:square;mso-height-percent:0;mso-wrap-distance-left:9pt;mso-wrap-distance-top:3.6pt;mso-wrap-distance-right:9pt;mso-wrap-distance-bottom:3.6pt;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" filled="f" stroked="f">
                <v:textbox>
                  <w:txbxContent>
                    <w:p w14:paraId="7BA9641C" w14:textId="77777777" w:rsidR="005B1422" w:rsidRDefault="00EB7162">
                      <w:pPr>
                        <w:spacing w:before="156" w:after="312"/>
                        <w:ind w:firstLineChars="0" w:firstLine="0"/>
                        <w:rPr>
                          <w:rFonts w:ascii="宋体" w:eastAsia="宋体" w:hAnsi="宋体"/>
                        </w:rPr>
                      </w:pPr>
                      <w:r>
                        <w:rPr>
                          <w:rFonts w:ascii="宋体" w:eastAsia="宋体" w:hAnsi="宋体" w:hint="eastAsia"/>
                        </w:rPr>
                        <w:t>可视化图表评价模型性能</w:t>
                      </w:r>
                    </w:p>
                    <w:p w14:paraId="2C7275E4" w14:textId="77777777" w:rsidR="005B1422" w:rsidRDefault="005B1422">
                      <w:pPr>
                        <w:spacing w:before="156" w:after="312"/>
                      </w:pPr>
                    </w:p>
                  </w:txbxContent>
                </v:textbox>
                <w10:wrap type="square"/>
              </v:shape>
            </w:pict>
          </mc:Fallback>
        </mc:AlternateContent>
      </w:r>
      <w:r>
        <w:rPr>
          <w:rFonts w:ascii="宋体" w:eastAsia="宋体" w:hAnsi="宋体"/>
          <w:b/>
          <w:bCs/>
          <w:noProof/>
          <w:sz w:val="28"/>
          <w:szCs w:val="28"/>
        </w:rPr>
        <mc:AlternateContent>
          <mc:Choice Requires="wps">
            <w:drawing>
              <wp:anchor distT="0" distB="0" distL="114300" distR="114300" simplePos="0" relativeHeight="251683840" behindDoc="0" locked="0" layoutInCell="1" allowOverlap="1" wp14:anchorId="63BD7814" wp14:editId="6968E95B">
                <wp:simplePos x="0" y="0"/>
                <wp:positionH relativeFrom="column">
                  <wp:posOffset>2494446</wp:posOffset>
                </wp:positionH>
                <wp:positionV relativeFrom="paragraph">
                  <wp:posOffset>299085</wp:posOffset>
                </wp:positionV>
                <wp:extent cx="728345" cy="45085"/>
                <wp:effectExtent l="0" t="19050" r="33655" b="31115"/>
                <wp:wrapNone/>
                <wp:docPr id="760431001" name="箭头: 右 25"/>
                <wp:cNvGraphicFramePr/>
                <a:graphic xmlns:a="http://schemas.openxmlformats.org/drawingml/2006/main">
                  <a:graphicData uri="http://schemas.microsoft.com/office/word/2010/wordprocessingShape">
                    <wps:wsp>
                      <wps:cNvSpPr/>
                      <wps:spPr>
                        <a:xfrm>
                          <a:off x="0" y="0"/>
                          <a:ext cx="728345" cy="45085"/>
                        </a:xfrm>
                        <a:prstGeom prst="rightArrow">
                          <a:avLst/>
                        </a:prstGeom>
                        <a:ln>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52D0E15C" id="箭头: 右 25" o:spid="_x0000_s1026" type="#_x0000_t13" style="position:absolute;left:0;text-align:left;margin-left:196.4pt;margin-top:23.55pt;width:57.35pt;height:3.55pt;z-index:2516838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" adj="20931" fillcolor="#4498ee [3204]" strokeweight="1pt"/>
            </w:pict>
          </mc:Fallback>
        </mc:AlternateContent>
      </w:r>
    </w:p>
    <w:p w14:paraId="184F5F80" w14:textId="77777777" w:rsidR="005B1422" w:rsidRDefault="005B1422">
      <w:pPr>
        <w:spacing w:before="156" w:after="312" w:line="360" w:lineRule="auto"/>
        <w:ind w:firstLine="602"/>
        <w:rPr>
          <w:rFonts w:ascii="宋体" w:eastAsia="宋体" w:hAnsi="宋体"/>
          <w:b/>
          <w:bCs/>
          <w:sz w:val="30"/>
          <w:szCs w:val="30"/>
        </w:rPr>
      </w:pPr>
    </w:p>
    <w:p w14:paraId="380F820D" w14:textId="77777777" w:rsidR="005B1422" w:rsidRDefault="005B1422">
      <w:pPr>
        <w:spacing w:before="156" w:after="312" w:line="360" w:lineRule="auto"/>
        <w:ind w:firstLineChars="0" w:firstLine="0"/>
        <w:rPr>
          <w:rFonts w:ascii="宋体" w:eastAsia="宋体" w:hAnsi="宋体"/>
          <w:b/>
          <w:bCs/>
          <w:sz w:val="30"/>
          <w:szCs w:val="30"/>
        </w:rPr>
      </w:pPr>
    </w:p>
    <w:p w14:paraId="1F51B2D4" w14:textId="77777777" w:rsidR="003A1CF9" w:rsidRDefault="003A1CF9" w:rsidP="003A1CF9">
      <w:pPr>
        <w:spacing w:before="156" w:after="312" w:line="360" w:lineRule="auto"/>
        <w:ind w:firstLine="560"/>
        <w:rPr>
          <w:rFonts w:ascii="宋体" w:eastAsia="宋体" w:hAnsi="宋体"/>
          <w:sz w:val="28"/>
          <w:szCs w:val="28"/>
        </w:rPr>
      </w:pPr>
    </w:p>
    <w:p w14:paraId="7406DE2F" w14:textId="77777777" w:rsidR="003A1CF9" w:rsidRDefault="003A1CF9" w:rsidP="003A1CF9">
      <w:pPr>
        <w:spacing w:before="156" w:after="312" w:line="360" w:lineRule="auto"/>
        <w:ind w:firstLine="560"/>
        <w:rPr>
          <w:rFonts w:ascii="宋体" w:eastAsia="宋体" w:hAnsi="宋体"/>
          <w:sz w:val="28"/>
          <w:szCs w:val="28"/>
        </w:rPr>
      </w:pPr>
    </w:p>
    <w:p w14:paraId="783E4AB2" w14:textId="40C22B60" w:rsidR="005B1422" w:rsidRPr="003A1CF9" w:rsidRDefault="00EB7162" w:rsidP="003A1CF9">
      <w:pPr>
        <w:spacing w:before="156" w:after="312" w:line="360" w:lineRule="auto"/>
        <w:ind w:firstLine="560"/>
        <w:rPr>
          <w:rFonts w:ascii="宋体" w:eastAsia="宋体" w:hAnsi="宋体"/>
          <w:sz w:val="28"/>
          <w:szCs w:val="28"/>
        </w:rPr>
      </w:pPr>
      <w:r>
        <w:rPr>
          <w:rFonts w:ascii="宋体" w:eastAsia="宋体" w:hAnsi="宋体" w:hint="eastAsia"/>
          <w:sz w:val="28"/>
          <w:szCs w:val="28"/>
        </w:rPr>
        <w:t>所有指标基于</w:t>
      </w:r>
      <w:r>
        <w:rPr>
          <w:rFonts w:ascii="宋体" w:eastAsia="宋体" w:hAnsi="宋体"/>
          <w:sz w:val="28"/>
          <w:szCs w:val="28"/>
        </w:rPr>
        <w:t>500次交叉验证的结果，并提供95%置信区间。</w:t>
      </w:r>
      <w:r>
        <w:rPr>
          <w:rFonts w:ascii="宋体" w:eastAsia="宋体" w:hAnsi="宋体" w:hint="eastAsia"/>
          <w:sz w:val="28"/>
          <w:szCs w:val="28"/>
        </w:rPr>
        <w:t>各</w:t>
      </w:r>
      <w:proofErr w:type="gramStart"/>
      <w:r>
        <w:rPr>
          <w:rFonts w:ascii="宋体" w:eastAsia="宋体" w:hAnsi="宋体" w:hint="eastAsia"/>
          <w:sz w:val="28"/>
          <w:szCs w:val="28"/>
        </w:rPr>
        <w:t>类评价</w:t>
      </w:r>
      <w:proofErr w:type="gramEnd"/>
      <w:r>
        <w:rPr>
          <w:rFonts w:ascii="宋体" w:eastAsia="宋体" w:hAnsi="宋体" w:hint="eastAsia"/>
          <w:sz w:val="28"/>
          <w:szCs w:val="28"/>
        </w:rPr>
        <w:t>指标包括：</w:t>
      </w:r>
    </w:p>
    <w:p w14:paraId="08C47804" w14:textId="77777777" w:rsidR="005B1422" w:rsidRDefault="00EB7162">
      <w:pPr>
        <w:spacing w:before="156" w:after="312"/>
      </w:pPr>
      <w:r>
        <w:rPr>
          <w:noProof/>
        </w:rPr>
        <w:lastRenderedPageBreak/>
        <w:drawing>
          <wp:inline distT="0" distB="0" distL="114300" distR="114300" wp14:anchorId="1160B823" wp14:editId="4684C40C">
            <wp:extent cx="5264150" cy="8219440"/>
            <wp:effectExtent l="0" t="0" r="3175" b="635"/>
            <wp:docPr id="1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7"/>
                    <pic:cNvPicPr>
                      <a:picLocks noChangeAspect="1"/>
                    </pic:cNvPicPr>
                  </pic:nvPicPr>
                  <pic:blipFill>
                    <a:blip r:embed="rId31"/>
                    <a:stretch>
                      <a:fillRect/>
                    </a:stretch>
                  </pic:blipFill>
                  <pic:spPr>
                    <a:xfrm>
                      <a:off x="0" y="0"/>
                      <a:ext cx="5264150" cy="8219440"/>
                    </a:xfrm>
                    <a:prstGeom prst="rect">
                      <a:avLst/>
                    </a:prstGeom>
                    <a:noFill/>
                    <a:ln>
                      <a:noFill/>
                    </a:ln>
                  </pic:spPr>
                </pic:pic>
              </a:graphicData>
            </a:graphic>
          </wp:inline>
        </w:drawing>
      </w:r>
    </w:p>
    <w:p w14:paraId="743CF3E9" w14:textId="77777777" w:rsidR="005B1422" w:rsidRDefault="00EB7162">
      <w:pPr>
        <w:spacing w:before="156" w:after="312" w:line="360" w:lineRule="auto"/>
        <w:ind w:firstLine="602"/>
        <w:rPr>
          <w:rFonts w:ascii="宋体" w:eastAsia="宋体" w:hAnsi="宋体"/>
          <w:b/>
          <w:bCs/>
          <w:sz w:val="30"/>
          <w:szCs w:val="30"/>
        </w:rPr>
      </w:pPr>
      <w:r>
        <w:rPr>
          <w:rFonts w:ascii="宋体" w:eastAsia="宋体" w:hAnsi="宋体" w:hint="eastAsia"/>
          <w:b/>
          <w:bCs/>
          <w:sz w:val="30"/>
          <w:szCs w:val="30"/>
        </w:rPr>
        <w:lastRenderedPageBreak/>
        <w:t>2.</w:t>
      </w:r>
      <w:r>
        <w:rPr>
          <w:rFonts w:ascii="宋体" w:eastAsia="宋体" w:hAnsi="宋体"/>
          <w:b/>
          <w:bCs/>
          <w:sz w:val="30"/>
          <w:szCs w:val="30"/>
        </w:rPr>
        <w:t>7</w:t>
      </w:r>
      <w:r>
        <w:rPr>
          <w:rFonts w:ascii="宋体" w:eastAsia="宋体" w:hAnsi="宋体" w:hint="eastAsia"/>
          <w:b/>
          <w:bCs/>
          <w:sz w:val="30"/>
          <w:szCs w:val="30"/>
        </w:rPr>
        <w:t>.样本预测（外部验证）模块介绍</w:t>
      </w:r>
    </w:p>
    <w:p w14:paraId="61663644" w14:textId="00F9CCD8" w:rsidR="005B1422" w:rsidRDefault="00202593">
      <w:pPr>
        <w:spacing w:before="156" w:after="312" w:line="360" w:lineRule="auto"/>
        <w:rPr>
          <w:rFonts w:ascii="宋体" w:eastAsia="宋体" w:hAnsi="宋体"/>
          <w:b/>
          <w:bCs/>
          <w:sz w:val="28"/>
          <w:szCs w:val="28"/>
        </w:rPr>
      </w:pPr>
      <w:r>
        <w:rPr>
          <w:noProof/>
        </w:rPr>
        <mc:AlternateContent>
          <mc:Choice Requires="wps">
            <w:drawing>
              <wp:anchor distT="45720" distB="45720" distL="114300" distR="114300" simplePos="0" relativeHeight="251677696" behindDoc="0" locked="0" layoutInCell="1" allowOverlap="1" wp14:anchorId="58ACC601" wp14:editId="7B7A6D7C">
                <wp:simplePos x="0" y="0"/>
                <wp:positionH relativeFrom="column">
                  <wp:posOffset>3770851</wp:posOffset>
                </wp:positionH>
                <wp:positionV relativeFrom="paragraph">
                  <wp:posOffset>1708731</wp:posOffset>
                </wp:positionV>
                <wp:extent cx="1280160" cy="1404620"/>
                <wp:effectExtent l="0" t="0" r="0" b="4445"/>
                <wp:wrapSquare wrapText="bothSides"/>
                <wp:docPr id="1668566719"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80160" cy="1404620"/>
                        </a:xfrm>
                        <a:prstGeom prst="rect">
                          <a:avLst/>
                        </a:prstGeom>
                        <a:noFill/>
                        <a:ln w="9525">
                          <a:noFill/>
                          <a:miter lim="800000"/>
                        </a:ln>
                      </wps:spPr>
                      <wps:txbx>
                        <w:txbxContent>
                          <w:p w14:paraId="2614CE2D" w14:textId="2F70398A" w:rsidR="005B1422" w:rsidRDefault="00EB7162" w:rsidP="00202593">
                            <w:pPr>
                              <w:spacing w:before="156" w:after="312"/>
                              <w:ind w:firstLineChars="0" w:firstLine="0"/>
                              <w:rPr>
                                <w:rFonts w:ascii="宋体" w:eastAsia="宋体" w:hAnsi="宋体"/>
                              </w:rPr>
                            </w:pPr>
                            <w:r>
                              <w:rPr>
                                <w:rFonts w:ascii="宋体" w:eastAsia="宋体" w:hAnsi="宋体" w:hint="eastAsia"/>
                              </w:rPr>
                              <w:t>选择要检测的txt</w:t>
                            </w:r>
                            <w:r w:rsidR="00202593">
                              <w:rPr>
                                <w:rFonts w:ascii="宋体" w:eastAsia="宋体" w:hAnsi="宋体"/>
                              </w:rPr>
                              <w:t>格式</w:t>
                            </w:r>
                            <w:r>
                              <w:rPr>
                                <w:rFonts w:ascii="宋体" w:eastAsia="宋体" w:hAnsi="宋体" w:hint="eastAsia"/>
                              </w:rPr>
                              <w:t>文件</w:t>
                            </w:r>
                          </w:p>
                        </w:txbxContent>
                      </wps:txbx>
                      <wps:bodyPr rot="0" vert="horz" wrap="square" lIns="91440" tIns="45720" rIns="91440" bIns="45720" anchor="t" anchorCtr="0">
                        <a:spAutoFit/>
                      </wps:bodyPr>
                    </wps:wsp>
                  </a:graphicData>
                </a:graphic>
                <wp14:sizeRelH relativeFrom="page">
                  <wp14:pctWidth>0</wp14:pctWidth>
                </wp14:sizeRelH>
                <wp14:sizeRelV relativeFrom="margin">
                  <wp14:pctHeight>20000</wp14:pctHeight>
                </wp14:sizeRelV>
              </wp:anchor>
            </w:drawing>
          </mc:Choice>
          <mc:Fallback>
            <w:pict>
              <v:shape w14:anchorId="58ACC601" id="_x0000_s1032" type="#_x0000_t202" style="position:absolute;left:0;text-align:left;margin-left:296.9pt;margin-top:134.55pt;width:100.8pt;height:110.6pt;z-index:25167769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" filled="f" stroked="f">
                <v:textbox style="mso-fit-shape-to-text:t">
                  <w:txbxContent>
                    <w:p w14:paraId="2614CE2D" w14:textId="2F70398A" w:rsidR="005B1422" w:rsidRDefault="00EB7162" w:rsidP="00202593">
                      <w:pPr>
                        <w:spacing w:before="156" w:after="312"/>
                        <w:ind w:firstLineChars="0" w:firstLine="0"/>
                        <w:rPr>
                          <w:rFonts w:ascii="宋体" w:eastAsia="宋体" w:hAnsi="宋体"/>
                        </w:rPr>
                      </w:pPr>
                      <w:r>
                        <w:rPr>
                          <w:rFonts w:ascii="宋体" w:eastAsia="宋体" w:hAnsi="宋体" w:hint="eastAsia"/>
                        </w:rPr>
                        <w:t>选择要检测的txt</w:t>
                      </w:r>
                      <w:r w:rsidR="00202593">
                        <w:rPr>
                          <w:rFonts w:ascii="宋体" w:eastAsia="宋体" w:hAnsi="宋体"/>
                        </w:rPr>
                        <w:t>格式</w:t>
                      </w:r>
                      <w:r>
                        <w:rPr>
                          <w:rFonts w:ascii="宋体" w:eastAsia="宋体" w:hAnsi="宋体" w:hint="eastAsia"/>
                        </w:rPr>
                        <w:t>文件</w:t>
                      </w:r>
                    </w:p>
                  </w:txbxContent>
                </v:textbox>
                <w10:wrap type="square"/>
              </v:shape>
            </w:pict>
          </mc:Fallback>
        </mc:AlternateContent>
      </w:r>
      <w:r>
        <w:rPr>
          <w:noProof/>
        </w:rPr>
        <mc:AlternateContent>
          <mc:Choice Requires="wps">
            <w:drawing>
              <wp:anchor distT="0" distB="0" distL="114300" distR="114300" simplePos="0" relativeHeight="251676672" behindDoc="0" locked="0" layoutInCell="1" allowOverlap="1" wp14:anchorId="34D6B7FA" wp14:editId="11D24891">
                <wp:simplePos x="0" y="0"/>
                <wp:positionH relativeFrom="column">
                  <wp:posOffset>3817621</wp:posOffset>
                </wp:positionH>
                <wp:positionV relativeFrom="paragraph">
                  <wp:posOffset>1423201</wp:posOffset>
                </wp:positionV>
                <wp:extent cx="523240" cy="45720"/>
                <wp:effectExtent l="10160" t="8890" r="40005" b="40005"/>
                <wp:wrapNone/>
                <wp:docPr id="1349130530" name="箭头: 右 25"/>
                <wp:cNvGraphicFramePr/>
                <a:graphic xmlns:a="http://schemas.openxmlformats.org/drawingml/2006/main">
                  <a:graphicData uri="http://schemas.microsoft.com/office/word/2010/wordprocessingShape">
                    <wps:wsp>
                      <wps:cNvSpPr/>
                      <wps:spPr>
                        <a:xfrm rot="5400000">
                          <a:off x="0" y="0"/>
                          <a:ext cx="523240" cy="45720"/>
                        </a:xfrm>
                        <a:prstGeom prst="rightArrow">
                          <a:avLst/>
                        </a:prstGeom>
                        <a:ln>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5B1F71B" id="箭头: 右 25" o:spid="_x0000_s1026" type="#_x0000_t13" style="position:absolute;left:0;text-align:left;margin-left:300.6pt;margin-top:112.05pt;width:41.2pt;height:3.6pt;rotation:90;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" adj="20656" fillcolor="#4498ee [3204]" strokeweight="1pt"/>
            </w:pict>
          </mc:Fallback>
        </mc:AlternateContent>
      </w:r>
      <w:r>
        <w:rPr>
          <w:noProof/>
        </w:rPr>
        <mc:AlternateContent>
          <mc:Choice Requires="wps">
            <w:drawing>
              <wp:anchor distT="45720" distB="45720" distL="114300" distR="114300" simplePos="0" relativeHeight="251679744" behindDoc="0" locked="0" layoutInCell="1" allowOverlap="1" wp14:anchorId="0A5835F9" wp14:editId="18F3F537">
                <wp:simplePos x="0" y="0"/>
                <wp:positionH relativeFrom="column">
                  <wp:posOffset>4382770</wp:posOffset>
                </wp:positionH>
                <wp:positionV relativeFrom="paragraph">
                  <wp:posOffset>595630</wp:posOffset>
                </wp:positionV>
                <wp:extent cx="1494790" cy="349250"/>
                <wp:effectExtent l="0" t="0" r="0" b="0"/>
                <wp:wrapSquare wrapText="bothSides"/>
                <wp:docPr id="1996959948"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94790" cy="349250"/>
                        </a:xfrm>
                        <a:prstGeom prst="rect">
                          <a:avLst/>
                        </a:prstGeom>
                        <a:noFill/>
                        <a:ln w="9525">
                          <a:noFill/>
                          <a:miter lim="800000"/>
                        </a:ln>
                      </wps:spPr>
                      <wps:txbx>
                        <w:txbxContent>
                          <w:p w14:paraId="4AF7DE19" w14:textId="77777777" w:rsidR="005B1422" w:rsidRDefault="00EB7162" w:rsidP="00202593">
                            <w:pPr>
                              <w:spacing w:before="156" w:after="312"/>
                              <w:ind w:firstLineChars="0" w:firstLine="0"/>
                              <w:rPr>
                                <w:rFonts w:ascii="宋体" w:eastAsia="宋体" w:hAnsi="宋体"/>
                              </w:rPr>
                            </w:pPr>
                            <w:r>
                              <w:rPr>
                                <w:rFonts w:ascii="宋体" w:eastAsia="宋体" w:hAnsi="宋体" w:hint="eastAsia"/>
                              </w:rPr>
                              <w:t>选择训练好的模型</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5835F9" id="_x0000_s1033" type="#_x0000_t202" style="position:absolute;left:0;text-align:left;margin-left:345.1pt;margin-top:46.9pt;width:117.7pt;height:27.5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" filled="f" stroked="f">
                <v:textbox>
                  <w:txbxContent>
                    <w:p w14:paraId="4AF7DE19" w14:textId="77777777" w:rsidR="005B1422" w:rsidRDefault="00EB7162" w:rsidP="00202593">
                      <w:pPr>
                        <w:spacing w:before="156" w:after="312"/>
                        <w:ind w:firstLineChars="0" w:firstLine="0"/>
                        <w:rPr>
                          <w:rFonts w:ascii="宋体" w:eastAsia="宋体" w:hAnsi="宋体"/>
                        </w:rPr>
                      </w:pPr>
                      <w:r>
                        <w:rPr>
                          <w:rFonts w:ascii="宋体" w:eastAsia="宋体" w:hAnsi="宋体" w:hint="eastAsia"/>
                        </w:rPr>
                        <w:t>选择训练好的模型</w:t>
                      </w:r>
                    </w:p>
                  </w:txbxContent>
                </v:textbox>
                <w10:wrap type="square"/>
              </v:shape>
            </w:pict>
          </mc:Fallback>
        </mc:AlternateContent>
      </w:r>
      <w:r>
        <w:rPr>
          <w:noProof/>
        </w:rPr>
        <w:drawing>
          <wp:anchor distT="0" distB="0" distL="114300" distR="114300" simplePos="0" relativeHeight="251660287" behindDoc="1" locked="0" layoutInCell="1" allowOverlap="1" wp14:anchorId="0D4FED68" wp14:editId="7261BD8C">
            <wp:simplePos x="0" y="0"/>
            <wp:positionH relativeFrom="column">
              <wp:posOffset>1988</wp:posOffset>
            </wp:positionH>
            <wp:positionV relativeFrom="paragraph">
              <wp:posOffset>301680</wp:posOffset>
            </wp:positionV>
            <wp:extent cx="5264785" cy="3318510"/>
            <wp:effectExtent l="0" t="0" r="0" b="0"/>
            <wp:wrapSquare wrapText="bothSides"/>
            <wp:docPr id="2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11"/>
                    <pic:cNvPicPr>
                      <a:picLocks noChangeAspect="1"/>
                    </pic:cNvPicPr>
                  </pic:nvPicPr>
                  <pic:blipFill>
                    <a:blip r:embed="rId30"/>
                    <a:stretch>
                      <a:fillRect/>
                    </a:stretch>
                  </pic:blipFill>
                  <pic:spPr>
                    <a:xfrm>
                      <a:off x="0" y="0"/>
                      <a:ext cx="5264785" cy="3318510"/>
                    </a:xfrm>
                    <a:prstGeom prst="rect">
                      <a:avLst/>
                    </a:prstGeom>
                    <a:noFill/>
                    <a:ln>
                      <a:noFill/>
                    </a:ln>
                  </pic:spPr>
                </pic:pic>
              </a:graphicData>
            </a:graphic>
          </wp:anchor>
        </w:drawing>
      </w:r>
      <w:r w:rsidR="00EB7162">
        <w:rPr>
          <w:rFonts w:ascii="宋体" w:eastAsia="宋体" w:hAnsi="宋体" w:hint="eastAsia"/>
          <w:b/>
          <w:bCs/>
          <w:sz w:val="28"/>
          <w:szCs w:val="28"/>
        </w:rPr>
        <w:t>2.</w:t>
      </w:r>
      <w:r w:rsidR="00EB7162">
        <w:rPr>
          <w:rFonts w:ascii="宋体" w:eastAsia="宋体" w:hAnsi="宋体"/>
          <w:b/>
          <w:bCs/>
          <w:sz w:val="28"/>
          <w:szCs w:val="28"/>
        </w:rPr>
        <w:t>7</w:t>
      </w:r>
      <w:r w:rsidR="00EB7162">
        <w:rPr>
          <w:rFonts w:ascii="宋体" w:eastAsia="宋体" w:hAnsi="宋体" w:hint="eastAsia"/>
          <w:b/>
          <w:bCs/>
          <w:sz w:val="28"/>
          <w:szCs w:val="28"/>
        </w:rPr>
        <w:t>.1.</w:t>
      </w:r>
      <w:r w:rsidR="00EB7162">
        <w:rPr>
          <w:rFonts w:ascii="宋体" w:eastAsia="宋体" w:hAnsi="宋体" w:hint="eastAsia"/>
          <w:sz w:val="28"/>
          <w:szCs w:val="28"/>
        </w:rPr>
        <w:t>预测前要选择训练好的模型，再输入</w:t>
      </w:r>
      <w:proofErr w:type="gramStart"/>
      <w:r w:rsidR="00EB7162">
        <w:rPr>
          <w:rFonts w:ascii="宋体" w:eastAsia="宋体" w:hAnsi="宋体" w:hint="eastAsia"/>
          <w:sz w:val="28"/>
          <w:szCs w:val="28"/>
        </w:rPr>
        <w:t>待预测</w:t>
      </w:r>
      <w:proofErr w:type="gramEnd"/>
      <w:r w:rsidR="00EB7162">
        <w:rPr>
          <w:rFonts w:ascii="宋体" w:eastAsia="宋体" w:hAnsi="宋体" w:hint="eastAsia"/>
          <w:sz w:val="28"/>
          <w:szCs w:val="28"/>
        </w:rPr>
        <w:t>的数据文件。</w:t>
      </w:r>
    </w:p>
    <w:p w14:paraId="293CBC06" w14:textId="77777777" w:rsidR="005B1422" w:rsidRDefault="005B1422">
      <w:pPr>
        <w:spacing w:before="156" w:after="312" w:line="360" w:lineRule="auto"/>
        <w:ind w:firstLine="562"/>
        <w:rPr>
          <w:rFonts w:ascii="宋体" w:eastAsia="宋体" w:hAnsi="宋体"/>
          <w:b/>
          <w:bCs/>
          <w:sz w:val="28"/>
          <w:szCs w:val="28"/>
        </w:rPr>
      </w:pPr>
    </w:p>
    <w:p w14:paraId="385885E4" w14:textId="5D0871F7" w:rsidR="005B1422" w:rsidRPr="00140819" w:rsidRDefault="00EB7162" w:rsidP="00140819">
      <w:pPr>
        <w:spacing w:before="156" w:after="312" w:line="360" w:lineRule="auto"/>
        <w:ind w:firstLine="562"/>
        <w:jc w:val="center"/>
        <w:rPr>
          <w:rFonts w:ascii="宋体" w:eastAsia="宋体" w:hAnsi="宋体" w:hint="eastAsia"/>
          <w:sz w:val="28"/>
          <w:szCs w:val="28"/>
        </w:rPr>
      </w:pPr>
      <w:r>
        <w:rPr>
          <w:rFonts w:ascii="宋体" w:eastAsia="宋体" w:hAnsi="宋体" w:hint="eastAsia"/>
          <w:b/>
          <w:bCs/>
          <w:sz w:val="28"/>
          <w:szCs w:val="28"/>
        </w:rPr>
        <w:t>2.</w:t>
      </w:r>
      <w:r>
        <w:rPr>
          <w:rFonts w:ascii="宋体" w:eastAsia="宋体" w:hAnsi="宋体"/>
          <w:b/>
          <w:bCs/>
          <w:sz w:val="28"/>
          <w:szCs w:val="28"/>
        </w:rPr>
        <w:t>7</w:t>
      </w:r>
      <w:r>
        <w:rPr>
          <w:rFonts w:ascii="宋体" w:eastAsia="宋体" w:hAnsi="宋体" w:hint="eastAsia"/>
          <w:b/>
          <w:bCs/>
          <w:sz w:val="28"/>
          <w:szCs w:val="28"/>
        </w:rPr>
        <w:t>.2</w:t>
      </w:r>
      <w:r>
        <w:rPr>
          <w:rFonts w:ascii="宋体" w:eastAsia="宋体" w:hAnsi="宋体" w:hint="eastAsia"/>
          <w:sz w:val="28"/>
          <w:szCs w:val="28"/>
        </w:rPr>
        <w:t>.得出预测类别结果及置信度。单批次预测可在窗口“打印”选项进行结果打印；多批次预测会自动生成csv</w:t>
      </w:r>
      <w:r w:rsidR="00140819">
        <w:rPr>
          <w:rFonts w:ascii="宋体" w:eastAsia="宋体" w:hAnsi="宋体" w:hint="eastAsia"/>
          <w:sz w:val="28"/>
          <w:szCs w:val="28"/>
        </w:rPr>
        <w:t>文件</w:t>
      </w:r>
      <w:r>
        <w:rPr>
          <w:rFonts w:ascii="宋体" w:eastAsia="宋体" w:hAnsi="宋体" w:hint="eastAsia"/>
          <w:sz w:val="28"/>
          <w:szCs w:val="28"/>
        </w:rPr>
        <w:t>。</w:t>
      </w:r>
      <w:r w:rsidR="00140819">
        <w:rPr>
          <w:noProof/>
        </w:rPr>
        <w:drawing>
          <wp:inline distT="0" distB="0" distL="114300" distR="114300" wp14:anchorId="61928940" wp14:editId="1EF2807A">
            <wp:extent cx="4850360" cy="3037398"/>
            <wp:effectExtent l="0" t="0" r="7620" b="0"/>
            <wp:docPr id="2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12"/>
                    <pic:cNvPicPr>
                      <a:picLocks noChangeAspect="1"/>
                    </pic:cNvPicPr>
                  </pic:nvPicPr>
                  <pic:blipFill>
                    <a:blip r:embed="rId32"/>
                    <a:stretch>
                      <a:fillRect/>
                    </a:stretch>
                  </pic:blipFill>
                  <pic:spPr>
                    <a:xfrm>
                      <a:off x="0" y="0"/>
                      <a:ext cx="4854707" cy="3040120"/>
                    </a:xfrm>
                    <a:prstGeom prst="rect">
                      <a:avLst/>
                    </a:prstGeom>
                    <a:noFill/>
                    <a:ln>
                      <a:noFill/>
                    </a:ln>
                  </pic:spPr>
                </pic:pic>
              </a:graphicData>
            </a:graphic>
          </wp:inline>
        </w:drawing>
      </w:r>
    </w:p>
    <w:sectPr w:rsidR="005B1422" w:rsidRPr="00140819">
      <w:headerReference w:type="even" r:id="rId33"/>
      <w:headerReference w:type="default" r:id="rId34"/>
      <w:footerReference w:type="even" r:id="rId35"/>
      <w:footerReference w:type="default" r:id="rId36"/>
      <w:headerReference w:type="first" r:id="rId37"/>
      <w:footerReference w:type="first" r:id="rId3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4EB3161" w14:textId="77777777" w:rsidR="00651925" w:rsidRDefault="00651925">
      <w:pPr>
        <w:spacing w:before="120" w:after="240" w:line="240" w:lineRule="auto"/>
      </w:pPr>
      <w:r>
        <w:separator/>
      </w:r>
    </w:p>
  </w:endnote>
  <w:endnote w:type="continuationSeparator" w:id="0">
    <w:p w14:paraId="088A6764" w14:textId="77777777" w:rsidR="00651925" w:rsidRDefault="00651925">
      <w:pPr>
        <w:spacing w:before="120" w:after="24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Courier New">
    <w:panose1 w:val="02070309020205020404"/>
    <w:charset w:val="00"/>
    <w:family w:val="modern"/>
    <w:pitch w:val="fixed"/>
    <w:sig w:usb0="E0002EFF" w:usb1="C0007843"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汉仪旗黑-55简">
    <w:charset w:val="80"/>
    <w:family w:val="auto"/>
    <w:pitch w:val="default"/>
    <w:sig w:usb0="A00002BF" w:usb1="18CF7CFA" w:usb2="00000016" w:usb3="00000000" w:csb0="40020001" w:csb1="C0D6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E364AB" w14:textId="77777777" w:rsidR="005B1422" w:rsidRDefault="005B1422">
    <w:pPr>
      <w:pStyle w:val="aff3"/>
      <w:spacing w:before="120" w:after="240"/>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DEDD53" w14:textId="77777777" w:rsidR="005B1422" w:rsidRDefault="00EB7162">
    <w:pPr>
      <w:pStyle w:val="aff3"/>
      <w:spacing w:before="120" w:after="240"/>
      <w:ind w:firstLine="360"/>
    </w:pPr>
    <w:r>
      <w:rPr>
        <w:noProof/>
      </w:rPr>
      <mc:AlternateContent>
        <mc:Choice Requires="wpg">
          <w:drawing>
            <wp:anchor distT="0" distB="0" distL="114300" distR="114300" simplePos="0" relativeHeight="251660288" behindDoc="0" locked="0" layoutInCell="1" allowOverlap="1" wp14:anchorId="1CFF255D" wp14:editId="03492C2B">
              <wp:simplePos x="0" y="0"/>
              <wp:positionH relativeFrom="page">
                <wp:align>center</wp:align>
              </wp:positionH>
              <wp:positionV relativeFrom="page">
                <wp:align>bottom</wp:align>
              </wp:positionV>
              <wp:extent cx="7559675" cy="859790"/>
              <wp:effectExtent l="0" t="0" r="3175" b="6985"/>
              <wp:wrapNone/>
              <wp:docPr id="99" name="组合 99"/>
              <wp:cNvGraphicFramePr/>
              <a:graphic xmlns:a="http://schemas.openxmlformats.org/drawingml/2006/main">
                <a:graphicData uri="http://schemas.microsoft.com/office/word/2010/wordprocessingGroup">
                  <wpg:wgp>
                    <wpg:cNvGrpSpPr/>
                    <wpg:grpSpPr>
                      <a:xfrm>
                        <a:off x="0" y="0"/>
                        <a:ext cx="7559675" cy="859790"/>
                        <a:chOff x="5648" y="15766"/>
                        <a:chExt cx="11905" cy="1354"/>
                      </a:xfrm>
                    </wpg:grpSpPr>
                    <wps:wsp>
                      <wps:cNvPr id="97" name="任意多边形 97"/>
                      <wps:cNvSpPr/>
                      <wps:spPr>
                        <a:xfrm>
                          <a:off x="5648" y="16148"/>
                          <a:ext cx="8333" cy="973"/>
                        </a:xfrm>
                        <a:custGeom>
                          <a:avLst/>
                          <a:gdLst/>
                          <a:ahLst/>
                          <a:cxnLst>
                            <a:cxn ang="0">
                              <a:pos x="3288" y="0"/>
                            </a:cxn>
                            <a:cxn ang="0">
                              <a:pos x="8333" y="973"/>
                            </a:cxn>
                            <a:cxn ang="0">
                              <a:pos x="0" y="973"/>
                            </a:cxn>
                            <a:cxn ang="0">
                              <a:pos x="0" y="591"/>
                            </a:cxn>
                            <a:cxn ang="0">
                              <a:pos x="3288" y="0"/>
                            </a:cxn>
                          </a:cxnLst>
                          <a:rect l="0" t="0" r="0" b="0"/>
                          <a:pathLst>
                            <a:path w="5442585" h="554355">
                              <a:moveTo>
                                <a:pt x="2147570" y="0"/>
                              </a:moveTo>
                              <a:lnTo>
                                <a:pt x="5442585" y="554355"/>
                              </a:lnTo>
                              <a:lnTo>
                                <a:pt x="0" y="554355"/>
                              </a:lnTo>
                              <a:lnTo>
                                <a:pt x="0" y="336550"/>
                              </a:lnTo>
                              <a:lnTo>
                                <a:pt x="2147570" y="0"/>
                              </a:lnTo>
                              <a:close/>
                            </a:path>
                          </a:pathLst>
                        </a:custGeom>
                        <a:solidFill>
                          <a:srgbClr val="B4C6E7"/>
                        </a:solidFill>
                        <a:ln w="12700">
                          <a:noFill/>
                        </a:ln>
                      </wps:spPr>
                      <wps:bodyPr upright="1"/>
                    </wps:wsp>
                    <wps:wsp>
                      <wps:cNvPr id="98" name="直角三角形 98"/>
                      <wps:cNvSpPr/>
                      <wps:spPr>
                        <a:xfrm flipH="1">
                          <a:off x="11431" y="15766"/>
                          <a:ext cx="6123" cy="1355"/>
                        </a:xfrm>
                        <a:prstGeom prst="rtTriangle">
                          <a:avLst/>
                        </a:prstGeom>
                        <a:solidFill>
                          <a:srgbClr val="D9E2F3"/>
                        </a:solidFill>
                        <a:ln w="12700">
                          <a:noFill/>
                        </a:ln>
                      </wps:spPr>
                      <wps:bodyPr anchor="ctr" anchorCtr="0" upright="1"/>
                    </wps:wsp>
                  </wpg:wgp>
                </a:graphicData>
              </a:graphic>
            </wp:anchor>
          </w:drawing>
        </mc:Choice>
        <mc:Fallback xmlns:wpsCustomData="http://www.wps.cn/officeDocument/2013/wpsCustomData">
          <w:pict>
            <v:group id="_x0000_s1026" o:spid="_x0000_s1026" o:spt="203" style="position:absolute;left:0pt;height:67.7pt;width:595.25pt;mso-position-horizontal:center;mso-position-horizontal-relative:page;mso-position-vertical:bottom;mso-position-vertical-relative:page;z-index:251660288;mso-width-relative:page;mso-height-relative:page;" coordorigin="5648,15766" coordsize="11905,1354" o:gfxdata="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">
              <o:lock v:ext="edit" aspectratio="f"/>
              <v:shape id="_x0000_s1026" o:spid="_x0000_s1026" o:spt="100" style="position:absolute;left:5648;top:16148;height:973;width:8333;" fillcolor="#B4C6E7" filled="t" stroked="f" coordsize="5442585,554355" o:gfxdata="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AhAEYO5AAAA2wAA&#10;AA8AAAAAAAAAAQAgAAAAIgAAAGRycy9kb3ducmV2LnhtbFBLAQIUABQAAAAIAIdO4kAzLwWeOwAA&#10;ADkAAAAQAAAAAAAAAAEAIAAAAAgBAABkcnMvc2hhcGV4bWwueG1sUEsFBgAAAAAGAAYAWwEAALID&#10;AAAAAA==&#10;" path="m2147570,0l5442585,554355,0,554355,0,336550,2147570,0xe">
                <v:path o:connectlocs="3288,0;8333,973;0,973;0,591;3288,0" o:connectangles="0,0,0,0,0"/>
                <v:fill on="t" focussize="0,0"/>
                <v:stroke on="f" weight="1pt"/>
                <v:imagedata o:title=""/>
                <o:lock v:ext="edit" aspectratio="f"/>
              </v:shape>
              <v:shape id="_x0000_s1026" o:spid="_x0000_s1026" o:spt="6" type="#_x0000_t6" style="position:absolute;left:11431;top:15766;flip:x;height:1355;width:6123;v-text-anchor:middle;" fillcolor="#D9E2F3" filled="t" stroked="f" coordsize="21600,21600" o:gfxdata="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O7uhji5AAAA2wAA&#10;AA8AAAAAAAAAAQAgAAAAIgAAAGRycy9kb3ducmV2LnhtbFBLAQIUABQAAAAIAIdO4kAzLwWeOwAA&#10;ADkAAAAQAAAAAAAAAAEAIAAAAAgBAABkcnMvc2hhcGV4bWwueG1sUEsFBgAAAAAGAAYAWwEAALID&#10;AAAAAA==&#10;">
                <v:fill on="t" focussize="0,0"/>
                <v:stroke on="f" weight="1pt"/>
                <v:imagedata o:title=""/>
                <o:lock v:ext="edit" aspectratio="f"/>
              </v:shap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A09C4C" w14:textId="77777777" w:rsidR="005B1422" w:rsidRDefault="005B1422">
    <w:pPr>
      <w:pStyle w:val="aff3"/>
      <w:spacing w:before="120" w:after="240"/>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E38635" w14:textId="77777777" w:rsidR="00651925" w:rsidRDefault="00651925">
      <w:pPr>
        <w:spacing w:before="120" w:after="240"/>
      </w:pPr>
      <w:r>
        <w:separator/>
      </w:r>
    </w:p>
  </w:footnote>
  <w:footnote w:type="continuationSeparator" w:id="0">
    <w:p w14:paraId="36C83A17" w14:textId="77777777" w:rsidR="00651925" w:rsidRDefault="00651925">
      <w:pPr>
        <w:spacing w:before="120" w:after="24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4AB0A7" w14:textId="77777777" w:rsidR="005B1422" w:rsidRDefault="005B1422">
    <w:pPr>
      <w:pStyle w:val="aff6"/>
      <w:spacing w:before="120" w:after="240"/>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D90454" w14:textId="77777777" w:rsidR="005B1422" w:rsidRDefault="00EB7162">
    <w:pPr>
      <w:pStyle w:val="aff6"/>
      <w:spacing w:before="120" w:after="240"/>
      <w:ind w:firstLine="360"/>
    </w:pPr>
    <w:r>
      <w:rPr>
        <w:noProof/>
      </w:rPr>
      <mc:AlternateContent>
        <mc:Choice Requires="wpg">
          <w:drawing>
            <wp:anchor distT="0" distB="0" distL="114300" distR="114300" simplePos="0" relativeHeight="251659264" behindDoc="0" locked="0" layoutInCell="1" allowOverlap="1" wp14:anchorId="70A04F87" wp14:editId="5117E6D4">
              <wp:simplePos x="0" y="0"/>
              <wp:positionH relativeFrom="column">
                <wp:posOffset>-1186815</wp:posOffset>
              </wp:positionH>
              <wp:positionV relativeFrom="paragraph">
                <wp:posOffset>-553085</wp:posOffset>
              </wp:positionV>
              <wp:extent cx="7604125" cy="1057910"/>
              <wp:effectExtent l="0" t="0" r="6350" b="8890"/>
              <wp:wrapNone/>
              <wp:docPr id="96" name="组合 96"/>
              <wp:cNvGraphicFramePr/>
              <a:graphic xmlns:a="http://schemas.openxmlformats.org/drawingml/2006/main">
                <a:graphicData uri="http://schemas.microsoft.com/office/word/2010/wordprocessingGroup">
                  <wpg:wgp>
                    <wpg:cNvGrpSpPr/>
                    <wpg:grpSpPr>
                      <a:xfrm>
                        <a:off x="0" y="0"/>
                        <a:ext cx="7604125" cy="1057910"/>
                        <a:chOff x="5579" y="283"/>
                        <a:chExt cx="11975" cy="1666"/>
                      </a:xfrm>
                    </wpg:grpSpPr>
                    <wps:wsp>
                      <wps:cNvPr id="94" name="直角三角形 94"/>
                      <wps:cNvSpPr/>
                      <wps:spPr>
                        <a:xfrm flipH="1" flipV="1">
                          <a:off x="11662" y="283"/>
                          <a:ext cx="5892" cy="1386"/>
                        </a:xfrm>
                        <a:prstGeom prst="rtTriangle">
                          <a:avLst/>
                        </a:prstGeom>
                        <a:solidFill>
                          <a:srgbClr val="B4C6E7"/>
                        </a:solidFill>
                        <a:ln w="12700">
                          <a:noFill/>
                        </a:ln>
                      </wps:spPr>
                      <wps:bodyPr anchor="ctr" anchorCtr="0" upright="1"/>
                    </wps:wsp>
                    <wps:wsp>
                      <wps:cNvPr id="95" name="直角三角形 95"/>
                      <wps:cNvSpPr/>
                      <wps:spPr>
                        <a:xfrm flipV="1">
                          <a:off x="5579" y="283"/>
                          <a:ext cx="11967" cy="1667"/>
                        </a:xfrm>
                        <a:prstGeom prst="rtTriangle">
                          <a:avLst/>
                        </a:prstGeom>
                        <a:solidFill>
                          <a:srgbClr val="D9E2F3"/>
                        </a:solidFill>
                        <a:ln w="12700">
                          <a:noFill/>
                        </a:ln>
                      </wps:spPr>
                      <wps:bodyPr anchor="ctr" anchorCtr="0" upright="1"/>
                    </wps:wsp>
                  </wpg:wgp>
                </a:graphicData>
              </a:graphic>
            </wp:anchor>
          </w:drawing>
        </mc:Choice>
        <mc:Fallback xmlns:wpsCustomData="http://www.wps.cn/officeDocument/2013/wpsCustomData">
          <w:pict>
            <v:group id="_x0000_s1026" o:spid="_x0000_s1026" o:spt="203" style="position:absolute;left:0pt;margin-left:-93.45pt;margin-top:-43.55pt;height:83.3pt;width:598.75pt;z-index:251659264;mso-width-relative:page;mso-height-relative:page;" coordorigin="5579,283" coordsize="11975,1666" o:gfxdata="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">
              <o:lock v:ext="edit" aspectratio="f"/>
              <v:shape id="_x0000_s1026" o:spid="_x0000_s1026" o:spt="6" type="#_x0000_t6" style="position:absolute;left:11662;top:283;flip:x y;height:1386;width:5892;v-text-anchor:middle;" fillcolor="#B4C6E7" filled="t" stroked="f" coordsize="21600,21600" o:gfxdata="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tMB60bsAAADb&#10;AAAADwAAAAAAAAABACAAAAAiAAAAZHJzL2Rvd25yZXYueG1sUEsBAhQAFAAAAAgAh07iQDMvBZ47&#10;AAAAOQAAABAAAAAAAAAAAQAgAAAACgEAAGRycy9zaGFwZXhtbC54bWxQSwUGAAAAAAYABgBbAQAA&#10;tAMAAAAA&#10;">
                <v:fill on="t" focussize="0,0"/>
                <v:stroke on="f" weight="1pt"/>
                <v:imagedata o:title=""/>
                <o:lock v:ext="edit" aspectratio="f"/>
              </v:shape>
              <v:shape id="_x0000_s1026" o:spid="_x0000_s1026" o:spt="6" type="#_x0000_t6" style="position:absolute;left:5579;top:283;flip:y;height:1667;width:11967;v-text-anchor:middle;" fillcolor="#D9E2F3" filled="t" stroked="f" coordsize="21600,21600" o:gfxdata="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AO8pprsAAADb&#10;AAAADwAAAAAAAAABACAAAAAiAAAAZHJzL2Rvd25yZXYueG1sUEsBAhQAFAAAAAgAh07iQDMvBZ47&#10;AAAAOQAAABAAAAAAAAAAAQAgAAAACgEAAGRycy9zaGFwZXhtbC54bWxQSwUGAAAAAAYABgBbAQAA&#10;tAMAAAAA&#10;">
                <v:fill on="t" focussize="0,0"/>
                <v:stroke on="f" weight="1pt"/>
                <v:imagedata o:title=""/>
                <o:lock v:ext="edit" aspectratio="f"/>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75DDF" w14:textId="77777777" w:rsidR="005B1422" w:rsidRDefault="005B1422">
    <w:pPr>
      <w:pStyle w:val="aff6"/>
      <w:spacing w:before="120" w:after="240"/>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FFFFFF7C"/>
    <w:lvl w:ilvl="0">
      <w:start w:val="1"/>
      <w:numFmt w:val="decimal"/>
      <w:pStyle w:val="5"/>
      <w:lvlText w:val="%1."/>
      <w:lvlJc w:val="left"/>
      <w:pPr>
        <w:tabs>
          <w:tab w:val="left" w:pos="2040"/>
        </w:tabs>
        <w:ind w:leftChars="800" w:left="2040" w:hangingChars="200" w:hanging="360"/>
      </w:pPr>
    </w:lvl>
  </w:abstractNum>
  <w:abstractNum w:abstractNumId="1" w15:restartNumberingAfterBreak="0">
    <w:nsid w:val="FFFFFF7D"/>
    <w:multiLevelType w:val="singleLevel"/>
    <w:tmpl w:val="FFFFFF7D"/>
    <w:lvl w:ilvl="0">
      <w:start w:val="1"/>
      <w:numFmt w:val="decimal"/>
      <w:pStyle w:val="4"/>
      <w:lvlText w:val="%1."/>
      <w:lvlJc w:val="left"/>
      <w:pPr>
        <w:tabs>
          <w:tab w:val="left" w:pos="1620"/>
        </w:tabs>
        <w:ind w:leftChars="600" w:left="1620" w:hangingChars="200" w:hanging="360"/>
      </w:pPr>
    </w:lvl>
  </w:abstractNum>
  <w:abstractNum w:abstractNumId="2" w15:restartNumberingAfterBreak="0">
    <w:nsid w:val="FFFFFF7E"/>
    <w:multiLevelType w:val="singleLevel"/>
    <w:tmpl w:val="FFFFFF7E"/>
    <w:lvl w:ilvl="0">
      <w:start w:val="1"/>
      <w:numFmt w:val="decimal"/>
      <w:pStyle w:val="3"/>
      <w:lvlText w:val="%1."/>
      <w:lvlJc w:val="left"/>
      <w:pPr>
        <w:tabs>
          <w:tab w:val="left" w:pos="1200"/>
        </w:tabs>
        <w:ind w:leftChars="400" w:left="1200" w:hangingChars="200" w:hanging="360"/>
      </w:pPr>
    </w:lvl>
  </w:abstractNum>
  <w:abstractNum w:abstractNumId="3" w15:restartNumberingAfterBreak="0">
    <w:nsid w:val="FFFFFF7F"/>
    <w:multiLevelType w:val="singleLevel"/>
    <w:tmpl w:val="FFFFFF7F"/>
    <w:lvl w:ilvl="0">
      <w:start w:val="1"/>
      <w:numFmt w:val="decimal"/>
      <w:pStyle w:val="2"/>
      <w:lvlText w:val="%1."/>
      <w:lvlJc w:val="left"/>
      <w:pPr>
        <w:tabs>
          <w:tab w:val="left" w:pos="780"/>
        </w:tabs>
        <w:ind w:leftChars="200" w:left="780" w:hangingChars="200" w:hanging="360"/>
      </w:pPr>
    </w:lvl>
  </w:abstractNum>
  <w:abstractNum w:abstractNumId="4" w15:restartNumberingAfterBreak="0">
    <w:nsid w:val="FFFFFF80"/>
    <w:multiLevelType w:val="singleLevel"/>
    <w:tmpl w:val="FFFFFF80"/>
    <w:lvl w:ilvl="0">
      <w:start w:val="1"/>
      <w:numFmt w:val="bullet"/>
      <w:pStyle w:val="50"/>
      <w:lvlText w:val=""/>
      <w:lvlJc w:val="left"/>
      <w:pPr>
        <w:tabs>
          <w:tab w:val="left" w:pos="2040"/>
        </w:tabs>
        <w:ind w:leftChars="800" w:left="2040" w:hangingChars="200" w:hanging="360"/>
      </w:pPr>
      <w:rPr>
        <w:rFonts w:ascii="Wingdings" w:hAnsi="Wingdings" w:hint="default"/>
      </w:rPr>
    </w:lvl>
  </w:abstractNum>
  <w:abstractNum w:abstractNumId="5" w15:restartNumberingAfterBreak="0">
    <w:nsid w:val="FFFFFF81"/>
    <w:multiLevelType w:val="singleLevel"/>
    <w:tmpl w:val="FFFFFF81"/>
    <w:lvl w:ilvl="0">
      <w:start w:val="1"/>
      <w:numFmt w:val="bullet"/>
      <w:pStyle w:val="40"/>
      <w:lvlText w:val=""/>
      <w:lvlJc w:val="left"/>
      <w:pPr>
        <w:tabs>
          <w:tab w:val="left" w:pos="1620"/>
        </w:tabs>
        <w:ind w:leftChars="600" w:left="1620" w:hangingChars="200" w:hanging="360"/>
      </w:pPr>
      <w:rPr>
        <w:rFonts w:ascii="Wingdings" w:hAnsi="Wingdings" w:hint="default"/>
      </w:rPr>
    </w:lvl>
  </w:abstractNum>
  <w:abstractNum w:abstractNumId="6" w15:restartNumberingAfterBreak="0">
    <w:nsid w:val="FFFFFF82"/>
    <w:multiLevelType w:val="singleLevel"/>
    <w:tmpl w:val="FFFFFF82"/>
    <w:lvl w:ilvl="0">
      <w:start w:val="1"/>
      <w:numFmt w:val="bullet"/>
      <w:pStyle w:val="30"/>
      <w:lvlText w:val=""/>
      <w:lvlJc w:val="left"/>
      <w:pPr>
        <w:tabs>
          <w:tab w:val="left" w:pos="1200"/>
        </w:tabs>
        <w:ind w:leftChars="400" w:left="1200" w:hangingChars="200" w:hanging="360"/>
      </w:pPr>
      <w:rPr>
        <w:rFonts w:ascii="Wingdings" w:hAnsi="Wingdings" w:hint="default"/>
      </w:rPr>
    </w:lvl>
  </w:abstractNum>
  <w:abstractNum w:abstractNumId="7" w15:restartNumberingAfterBreak="0">
    <w:nsid w:val="FFFFFF83"/>
    <w:multiLevelType w:val="singleLevel"/>
    <w:tmpl w:val="FFFFFF83"/>
    <w:lvl w:ilvl="0">
      <w:start w:val="1"/>
      <w:numFmt w:val="bullet"/>
      <w:pStyle w:val="20"/>
      <w:lvlText w:val=""/>
      <w:lvlJc w:val="left"/>
      <w:pPr>
        <w:tabs>
          <w:tab w:val="left" w:pos="780"/>
        </w:tabs>
        <w:ind w:leftChars="200" w:left="780" w:hangingChars="200" w:hanging="360"/>
      </w:pPr>
      <w:rPr>
        <w:rFonts w:ascii="Wingdings" w:hAnsi="Wingdings" w:hint="default"/>
      </w:rPr>
    </w:lvl>
  </w:abstractNum>
  <w:abstractNum w:abstractNumId="8" w15:restartNumberingAfterBreak="0">
    <w:nsid w:val="FFFFFF88"/>
    <w:multiLevelType w:val="singleLevel"/>
    <w:tmpl w:val="FFFFFF88"/>
    <w:lvl w:ilvl="0">
      <w:start w:val="1"/>
      <w:numFmt w:val="decimal"/>
      <w:pStyle w:val="a"/>
      <w:lvlText w:val="%1."/>
      <w:lvlJc w:val="left"/>
      <w:pPr>
        <w:tabs>
          <w:tab w:val="left" w:pos="360"/>
        </w:tabs>
        <w:ind w:left="360" w:hangingChars="200" w:hanging="360"/>
      </w:pPr>
    </w:lvl>
  </w:abstractNum>
  <w:abstractNum w:abstractNumId="9" w15:restartNumberingAfterBreak="0">
    <w:nsid w:val="FFFFFF89"/>
    <w:multiLevelType w:val="singleLevel"/>
    <w:tmpl w:val="FFFFFF89"/>
    <w:lvl w:ilvl="0">
      <w:start w:val="1"/>
      <w:numFmt w:val="bullet"/>
      <w:pStyle w:val="a0"/>
      <w:lvlText w:val=""/>
      <w:lvlJc w:val="left"/>
      <w:pPr>
        <w:tabs>
          <w:tab w:val="left" w:pos="360"/>
        </w:tabs>
        <w:ind w:left="360" w:hangingChars="200" w:hanging="360"/>
      </w:pPr>
      <w:rPr>
        <w:rFonts w:ascii="Wingdings" w:hAnsi="Wingdings" w:hint="default"/>
      </w:rPr>
    </w:lvl>
  </w:abstractNum>
  <w:num w:numId="1">
    <w:abstractNumId w:val="3"/>
  </w:num>
  <w:num w:numId="2">
    <w:abstractNumId w:val="5"/>
  </w:num>
  <w:num w:numId="3">
    <w:abstractNumId w:val="8"/>
  </w:num>
  <w:num w:numId="4">
    <w:abstractNumId w:val="9"/>
  </w:num>
  <w:num w:numId="5">
    <w:abstractNumId w:val="6"/>
  </w:num>
  <w:num w:numId="6">
    <w:abstractNumId w:val="2"/>
  </w:num>
  <w:num w:numId="7">
    <w:abstractNumId w:val="7"/>
  </w:num>
  <w:num w:numId="8">
    <w:abstractNumId w:val="4"/>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bordersDoNotSurroundHeader/>
  <w:bordersDoNotSurroundFooter/>
  <w:proofState w:spelling="clean" w:grammar="clean"/>
  <w:defaultTabStop w:val="420"/>
  <w:drawingGridVerticalSpacing w:val="156"/>
  <w:noPunctuationKerning/>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7DD3"/>
    <w:rsid w:val="000235B9"/>
    <w:rsid w:val="00140819"/>
    <w:rsid w:val="001419D9"/>
    <w:rsid w:val="001E2322"/>
    <w:rsid w:val="00202593"/>
    <w:rsid w:val="0024003D"/>
    <w:rsid w:val="00267A1C"/>
    <w:rsid w:val="002700B4"/>
    <w:rsid w:val="00275CB3"/>
    <w:rsid w:val="00280994"/>
    <w:rsid w:val="002D5C59"/>
    <w:rsid w:val="002D60B5"/>
    <w:rsid w:val="002E2F82"/>
    <w:rsid w:val="003A1CF9"/>
    <w:rsid w:val="003D7EFB"/>
    <w:rsid w:val="003F24EF"/>
    <w:rsid w:val="0040717B"/>
    <w:rsid w:val="004367D4"/>
    <w:rsid w:val="004F0434"/>
    <w:rsid w:val="00533B84"/>
    <w:rsid w:val="005B1422"/>
    <w:rsid w:val="005C462E"/>
    <w:rsid w:val="00651925"/>
    <w:rsid w:val="00683FCA"/>
    <w:rsid w:val="006B3070"/>
    <w:rsid w:val="006F5CCF"/>
    <w:rsid w:val="007A76C3"/>
    <w:rsid w:val="00816247"/>
    <w:rsid w:val="00860589"/>
    <w:rsid w:val="008B2AB7"/>
    <w:rsid w:val="009529FE"/>
    <w:rsid w:val="00A37DD3"/>
    <w:rsid w:val="00B765A7"/>
    <w:rsid w:val="00BB1D43"/>
    <w:rsid w:val="00BD12D3"/>
    <w:rsid w:val="00BE250F"/>
    <w:rsid w:val="00BF3BE7"/>
    <w:rsid w:val="00BF6E55"/>
    <w:rsid w:val="00C4195D"/>
    <w:rsid w:val="00C64A8E"/>
    <w:rsid w:val="00CD250C"/>
    <w:rsid w:val="00D24F08"/>
    <w:rsid w:val="00D64CF7"/>
    <w:rsid w:val="00DD2A39"/>
    <w:rsid w:val="00DE1880"/>
    <w:rsid w:val="00E80578"/>
    <w:rsid w:val="00EA4D83"/>
    <w:rsid w:val="00EB7162"/>
    <w:rsid w:val="00F448EE"/>
    <w:rsid w:val="00F76556"/>
    <w:rsid w:val="00FD11A3"/>
    <w:rsid w:val="00FE1BA9"/>
    <w:rsid w:val="026A1D8A"/>
    <w:rsid w:val="3C06518B"/>
    <w:rsid w:val="73146E0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29E4D756"/>
  <w15:docId w15:val="{90C63E90-58DA-43F5-AB7B-4044604602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nhideWhenUsed="1"/>
    <w:lsdException w:name="heading 6" w:unhideWhenUsed="1"/>
    <w:lsdException w:name="heading 7" w:unhideWhenUsed="1"/>
    <w:lsdException w:name="heading 8" w:unhideWhenUsed="1"/>
    <w:lsdException w:name="heading 9" w:unhideWhenUsed="1"/>
    <w:lsdException w:name="caption" w:unhideWhenUsed="1"/>
    <w:lsdException w:name="Default Paragraph Font" w:semiHidden="1" w:uiPriority="1" w:unhideWhenUsed="1" w:qFormat="0"/>
    <w:lsdException w:name="Strong" w:uiPriority="22"/>
    <w:lsdException w:name="HTML Top of Form" w:semiHidden="1" w:uiPriority="99" w:unhideWhenUsed="1" w:qFormat="0"/>
    <w:lsdException w:name="HTML Bottom of Form" w:semiHidden="1" w:uiPriority="99" w:unhideWhenUsed="1" w:qFormat="0"/>
    <w:lsdException w:name="HTML Acronym" w:semiHidden="1" w:uiPriority="99" w:unhideWhenUsed="1" w:qFormat="0"/>
    <w:lsdException w:name="HTML Cite" w:semiHidden="1" w:uiPriority="99" w:unhideWhenUsed="1" w:qFormat="0"/>
    <w:lsdException w:name="HTML Code" w:semiHidden="1" w:uiPriority="99" w:unhideWhenUsed="1" w:qFormat="0"/>
    <w:lsdException w:name="HTML Definition" w:semiHidden="1" w:uiPriority="99" w:unhideWhenUsed="1" w:qFormat="0"/>
    <w:lsdException w:name="HTML Keyboard" w:semiHidden="1" w:uiPriority="99" w:unhideWhenUsed="1" w:qFormat="0"/>
    <w:lsdException w:name="HTML Sample" w:semiHidden="1" w:uiPriority="99" w:unhideWhenUsed="1" w:qFormat="0"/>
    <w:lsdException w:name="HTML Typewriter" w:semiHidden="1" w:uiPriority="99" w:unhideWhenUsed="1" w:qFormat="0"/>
    <w:lsdException w:name="HTML Variable" w:semiHidden="1" w:uiPriority="99" w:unhideWhenUsed="1" w:qFormat="0"/>
    <w:lsdException w:name="Normal Table" w:semiHidden="1" w:uiPriority="99" w:unhideWhenUsed="1" w:qFormat="0"/>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qFormat="0"/>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qFormat="0"/>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1">
    <w:name w:val="Normal"/>
    <w:qFormat/>
    <w:pPr>
      <w:widowControl w:val="0"/>
      <w:adjustRightInd w:val="0"/>
      <w:snapToGrid w:val="0"/>
      <w:spacing w:beforeLines="50" w:before="50" w:afterLines="100" w:after="100" w:line="288" w:lineRule="auto"/>
      <w:ind w:firstLineChars="200" w:firstLine="480"/>
      <w:jc w:val="both"/>
    </w:pPr>
    <w:rPr>
      <w:rFonts w:ascii="微软雅黑" w:eastAsia="微软雅黑" w:hAnsi="微软雅黑" w:cstheme="minorBidi"/>
      <w:color w:val="000000" w:themeColor="text1"/>
      <w:kern w:val="2"/>
      <w:sz w:val="24"/>
      <w:szCs w:val="24"/>
    </w:rPr>
  </w:style>
  <w:style w:type="paragraph" w:styleId="1">
    <w:name w:val="heading 1"/>
    <w:next w:val="a1"/>
    <w:link w:val="10"/>
    <w:uiPriority w:val="9"/>
    <w:qFormat/>
    <w:pPr>
      <w:keepNext/>
      <w:keepLines/>
      <w:tabs>
        <w:tab w:val="left" w:pos="0"/>
      </w:tabs>
      <w:adjustRightInd w:val="0"/>
      <w:snapToGrid w:val="0"/>
      <w:spacing w:beforeLines="50" w:before="50"/>
      <w:outlineLvl w:val="0"/>
    </w:pPr>
    <w:rPr>
      <w:rFonts w:ascii="微软雅黑" w:eastAsia="微软雅黑" w:hAnsi="微软雅黑" w:cstheme="minorBidi"/>
      <w:b/>
      <w:bCs/>
      <w:color w:val="1371D1" w:themeColor="accent1" w:themeShade="BF"/>
      <w:kern w:val="44"/>
      <w:sz w:val="32"/>
      <w:szCs w:val="32"/>
    </w:rPr>
  </w:style>
  <w:style w:type="paragraph" w:styleId="21">
    <w:name w:val="heading 2"/>
    <w:next w:val="a1"/>
    <w:link w:val="22"/>
    <w:uiPriority w:val="9"/>
    <w:unhideWhenUsed/>
    <w:qFormat/>
    <w:pPr>
      <w:tabs>
        <w:tab w:val="left" w:pos="0"/>
      </w:tabs>
      <w:adjustRightInd w:val="0"/>
      <w:snapToGrid w:val="0"/>
      <w:spacing w:beforeLines="50" w:before="50"/>
      <w:outlineLvl w:val="1"/>
    </w:pPr>
    <w:rPr>
      <w:rFonts w:ascii="微软雅黑" w:eastAsia="微软雅黑" w:hAnsi="微软雅黑" w:cstheme="minorBidi"/>
      <w:b/>
      <w:bCs/>
      <w:kern w:val="2"/>
      <w:sz w:val="32"/>
      <w:szCs w:val="32"/>
    </w:rPr>
  </w:style>
  <w:style w:type="paragraph" w:styleId="31">
    <w:name w:val="heading 3"/>
    <w:basedOn w:val="21"/>
    <w:next w:val="a1"/>
    <w:link w:val="32"/>
    <w:uiPriority w:val="9"/>
    <w:unhideWhenUsed/>
    <w:qFormat/>
    <w:pPr>
      <w:spacing w:before="156"/>
      <w:outlineLvl w:val="2"/>
    </w:pPr>
  </w:style>
  <w:style w:type="paragraph" w:styleId="41">
    <w:name w:val="heading 4"/>
    <w:basedOn w:val="31"/>
    <w:next w:val="a1"/>
    <w:link w:val="42"/>
    <w:uiPriority w:val="9"/>
    <w:unhideWhenUsed/>
    <w:qFormat/>
    <w:pPr>
      <w:outlineLvl w:val="3"/>
    </w:pPr>
    <w:rPr>
      <w:sz w:val="28"/>
      <w:szCs w:val="28"/>
    </w:rPr>
  </w:style>
  <w:style w:type="paragraph" w:styleId="51">
    <w:name w:val="heading 5"/>
    <w:basedOn w:val="41"/>
    <w:next w:val="a1"/>
    <w:link w:val="52"/>
    <w:unhideWhenUsed/>
    <w:qFormat/>
    <w:pPr>
      <w:outlineLvl w:val="4"/>
    </w:pPr>
  </w:style>
  <w:style w:type="paragraph" w:styleId="6">
    <w:name w:val="heading 6"/>
    <w:basedOn w:val="51"/>
    <w:next w:val="a1"/>
    <w:link w:val="60"/>
    <w:unhideWhenUsed/>
    <w:qFormat/>
    <w:pPr>
      <w:outlineLvl w:val="5"/>
    </w:pPr>
  </w:style>
  <w:style w:type="paragraph" w:styleId="7">
    <w:name w:val="heading 7"/>
    <w:basedOn w:val="6"/>
    <w:next w:val="a1"/>
    <w:link w:val="70"/>
    <w:unhideWhenUsed/>
    <w:qFormat/>
    <w:pPr>
      <w:outlineLvl w:val="6"/>
    </w:pPr>
  </w:style>
  <w:style w:type="paragraph" w:styleId="8">
    <w:name w:val="heading 8"/>
    <w:basedOn w:val="7"/>
    <w:next w:val="a1"/>
    <w:link w:val="80"/>
    <w:unhideWhenUsed/>
    <w:qFormat/>
    <w:pPr>
      <w:outlineLvl w:val="7"/>
    </w:pPr>
  </w:style>
  <w:style w:type="paragraph" w:styleId="9">
    <w:name w:val="heading 9"/>
    <w:basedOn w:val="8"/>
    <w:next w:val="a1"/>
    <w:link w:val="90"/>
    <w:unhideWhenUsed/>
    <w:qFormat/>
    <w:pPr>
      <w:outlineLvl w:val="8"/>
    </w:p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qFormat/>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adjustRightInd w:val="0"/>
      <w:snapToGrid w:val="0"/>
      <w:spacing w:beforeLines="50" w:before="50" w:afterLines="50" w:after="50"/>
      <w:ind w:firstLineChars="200" w:firstLine="480"/>
    </w:pPr>
    <w:rPr>
      <w:rFonts w:ascii="Courier New" w:hAnsi="Courier New" w:cs="Courier New"/>
      <w:color w:val="000000" w:themeColor="text1"/>
      <w:kern w:val="2"/>
      <w:sz w:val="24"/>
      <w:szCs w:val="24"/>
    </w:rPr>
  </w:style>
  <w:style w:type="paragraph" w:styleId="33">
    <w:name w:val="List 3"/>
    <w:basedOn w:val="a1"/>
    <w:qFormat/>
    <w:pPr>
      <w:ind w:leftChars="400" w:left="100" w:hangingChars="200" w:hanging="200"/>
      <w:contextualSpacing/>
    </w:pPr>
  </w:style>
  <w:style w:type="paragraph" w:styleId="TOC7">
    <w:name w:val="toc 7"/>
    <w:basedOn w:val="a1"/>
    <w:next w:val="a1"/>
    <w:qFormat/>
    <w:pPr>
      <w:ind w:leftChars="1200" w:left="2520"/>
    </w:pPr>
  </w:style>
  <w:style w:type="paragraph" w:styleId="2">
    <w:name w:val="List Number 2"/>
    <w:basedOn w:val="a1"/>
    <w:qFormat/>
    <w:pPr>
      <w:numPr>
        <w:numId w:val="1"/>
      </w:numPr>
      <w:contextualSpacing/>
    </w:pPr>
  </w:style>
  <w:style w:type="paragraph" w:styleId="a7">
    <w:name w:val="table of authorities"/>
    <w:basedOn w:val="a1"/>
    <w:next w:val="a1"/>
    <w:qFormat/>
    <w:pPr>
      <w:ind w:leftChars="200" w:left="420" w:firstLine="0"/>
    </w:pPr>
  </w:style>
  <w:style w:type="paragraph" w:styleId="a8">
    <w:name w:val="Note Heading"/>
    <w:basedOn w:val="a1"/>
    <w:next w:val="a1"/>
    <w:link w:val="a9"/>
    <w:qFormat/>
    <w:pPr>
      <w:jc w:val="center"/>
    </w:pPr>
  </w:style>
  <w:style w:type="paragraph" w:styleId="40">
    <w:name w:val="List Bullet 4"/>
    <w:basedOn w:val="a1"/>
    <w:qFormat/>
    <w:pPr>
      <w:numPr>
        <w:numId w:val="2"/>
      </w:numPr>
      <w:contextualSpacing/>
    </w:pPr>
  </w:style>
  <w:style w:type="paragraph" w:styleId="81">
    <w:name w:val="index 8"/>
    <w:basedOn w:val="a1"/>
    <w:next w:val="a1"/>
    <w:qFormat/>
    <w:pPr>
      <w:ind w:leftChars="1400" w:left="1400" w:firstLine="0"/>
    </w:pPr>
  </w:style>
  <w:style w:type="paragraph" w:styleId="aa">
    <w:name w:val="E-mail Signature"/>
    <w:basedOn w:val="a1"/>
    <w:link w:val="ab"/>
    <w:qFormat/>
  </w:style>
  <w:style w:type="paragraph" w:styleId="a">
    <w:name w:val="List Number"/>
    <w:basedOn w:val="a1"/>
    <w:qFormat/>
    <w:pPr>
      <w:numPr>
        <w:numId w:val="3"/>
      </w:numPr>
      <w:contextualSpacing/>
    </w:pPr>
  </w:style>
  <w:style w:type="paragraph" w:styleId="ac">
    <w:name w:val="Normal Indent"/>
    <w:basedOn w:val="a1"/>
    <w:qFormat/>
    <w:pPr>
      <w:ind w:firstLine="420"/>
    </w:pPr>
  </w:style>
  <w:style w:type="paragraph" w:styleId="ad">
    <w:name w:val="caption"/>
    <w:basedOn w:val="11"/>
    <w:next w:val="a1"/>
    <w:unhideWhenUsed/>
    <w:qFormat/>
  </w:style>
  <w:style w:type="paragraph" w:customStyle="1" w:styleId="11">
    <w:name w:val="题注1"/>
    <w:basedOn w:val="a1"/>
    <w:qFormat/>
    <w:rPr>
      <w:sz w:val="20"/>
      <w:szCs w:val="20"/>
    </w:rPr>
  </w:style>
  <w:style w:type="paragraph" w:styleId="53">
    <w:name w:val="index 5"/>
    <w:basedOn w:val="a1"/>
    <w:next w:val="a1"/>
    <w:qFormat/>
    <w:pPr>
      <w:ind w:leftChars="800" w:left="800" w:firstLine="0"/>
    </w:pPr>
  </w:style>
  <w:style w:type="paragraph" w:styleId="a0">
    <w:name w:val="List Bullet"/>
    <w:basedOn w:val="a1"/>
    <w:qFormat/>
    <w:pPr>
      <w:numPr>
        <w:numId w:val="4"/>
      </w:numPr>
      <w:contextualSpacing/>
    </w:pPr>
  </w:style>
  <w:style w:type="paragraph" w:styleId="ae">
    <w:name w:val="envelope address"/>
    <w:basedOn w:val="a1"/>
    <w:qFormat/>
    <w:pPr>
      <w:framePr w:w="7920" w:h="1980" w:hRule="exact" w:hSpace="180" w:wrap="auto" w:hAnchor="page" w:xAlign="center" w:yAlign="bottom"/>
      <w:ind w:leftChars="1400" w:left="100"/>
    </w:pPr>
    <w:rPr>
      <w:rFonts w:asciiTheme="majorHAnsi" w:eastAsiaTheme="majorEastAsia" w:hAnsiTheme="majorHAnsi" w:cstheme="majorBidi"/>
    </w:rPr>
  </w:style>
  <w:style w:type="paragraph" w:styleId="af">
    <w:name w:val="Document Map"/>
    <w:basedOn w:val="a1"/>
    <w:link w:val="af0"/>
    <w:qFormat/>
    <w:rPr>
      <w:rFonts w:ascii="Microsoft YaHei UI" w:eastAsia="Microsoft YaHei UI"/>
      <w:sz w:val="18"/>
      <w:szCs w:val="18"/>
    </w:rPr>
  </w:style>
  <w:style w:type="paragraph" w:styleId="af1">
    <w:name w:val="toa heading"/>
    <w:basedOn w:val="a1"/>
    <w:next w:val="a1"/>
    <w:qFormat/>
    <w:pPr>
      <w:spacing w:before="120"/>
    </w:pPr>
    <w:rPr>
      <w:rFonts w:asciiTheme="majorHAnsi" w:eastAsiaTheme="majorEastAsia" w:hAnsiTheme="majorHAnsi" w:cstheme="majorBidi"/>
    </w:rPr>
  </w:style>
  <w:style w:type="paragraph" w:styleId="af2">
    <w:name w:val="annotation text"/>
    <w:basedOn w:val="a1"/>
    <w:qFormat/>
    <w:pPr>
      <w:ind w:firstLineChars="0" w:firstLine="0"/>
      <w:jc w:val="left"/>
    </w:pPr>
  </w:style>
  <w:style w:type="paragraph" w:styleId="61">
    <w:name w:val="index 6"/>
    <w:basedOn w:val="a1"/>
    <w:next w:val="a1"/>
    <w:qFormat/>
    <w:pPr>
      <w:ind w:leftChars="1000" w:left="1000" w:firstLine="0"/>
    </w:pPr>
  </w:style>
  <w:style w:type="paragraph" w:styleId="af3">
    <w:name w:val="Salutation"/>
    <w:basedOn w:val="a1"/>
    <w:next w:val="a1"/>
    <w:link w:val="af4"/>
    <w:qFormat/>
    <w:pPr>
      <w:ind w:firstLineChars="0" w:firstLine="0"/>
      <w:jc w:val="left"/>
    </w:pPr>
  </w:style>
  <w:style w:type="paragraph" w:styleId="34">
    <w:name w:val="Body Text 3"/>
    <w:basedOn w:val="a1"/>
    <w:link w:val="35"/>
    <w:qFormat/>
    <w:pPr>
      <w:spacing w:after="120"/>
    </w:pPr>
    <w:rPr>
      <w:sz w:val="16"/>
      <w:szCs w:val="16"/>
    </w:rPr>
  </w:style>
  <w:style w:type="paragraph" w:styleId="af5">
    <w:name w:val="Closing"/>
    <w:basedOn w:val="a1"/>
    <w:link w:val="af6"/>
    <w:qFormat/>
    <w:pPr>
      <w:ind w:leftChars="2100" w:left="100"/>
    </w:pPr>
  </w:style>
  <w:style w:type="paragraph" w:styleId="30">
    <w:name w:val="List Bullet 3"/>
    <w:basedOn w:val="a1"/>
    <w:qFormat/>
    <w:pPr>
      <w:numPr>
        <w:numId w:val="5"/>
      </w:numPr>
      <w:contextualSpacing/>
    </w:pPr>
  </w:style>
  <w:style w:type="paragraph" w:styleId="af7">
    <w:name w:val="Body Text"/>
    <w:basedOn w:val="a1"/>
    <w:link w:val="af8"/>
    <w:qFormat/>
  </w:style>
  <w:style w:type="paragraph" w:styleId="af9">
    <w:name w:val="Body Text Indent"/>
    <w:basedOn w:val="a1"/>
    <w:link w:val="afa"/>
    <w:qFormat/>
    <w:pPr>
      <w:spacing w:after="120"/>
      <w:ind w:leftChars="200" w:left="420"/>
    </w:pPr>
  </w:style>
  <w:style w:type="paragraph" w:styleId="3">
    <w:name w:val="List Number 3"/>
    <w:basedOn w:val="a1"/>
    <w:qFormat/>
    <w:pPr>
      <w:numPr>
        <w:numId w:val="6"/>
      </w:numPr>
      <w:contextualSpacing/>
    </w:pPr>
  </w:style>
  <w:style w:type="paragraph" w:styleId="23">
    <w:name w:val="List 2"/>
    <w:basedOn w:val="a1"/>
    <w:qFormat/>
    <w:pPr>
      <w:ind w:leftChars="200" w:left="100" w:hangingChars="200" w:hanging="200"/>
      <w:contextualSpacing/>
    </w:pPr>
  </w:style>
  <w:style w:type="paragraph" w:styleId="afb">
    <w:name w:val="List Continue"/>
    <w:basedOn w:val="a1"/>
    <w:qFormat/>
    <w:pPr>
      <w:spacing w:after="120"/>
      <w:ind w:leftChars="200" w:left="420"/>
      <w:contextualSpacing/>
    </w:pPr>
  </w:style>
  <w:style w:type="paragraph" w:styleId="afc">
    <w:name w:val="Block Text"/>
    <w:basedOn w:val="a1"/>
    <w:qFormat/>
    <w:pPr>
      <w:spacing w:after="120"/>
      <w:ind w:leftChars="700" w:left="1440" w:rightChars="700" w:right="1440"/>
    </w:pPr>
  </w:style>
  <w:style w:type="paragraph" w:styleId="20">
    <w:name w:val="List Bullet 2"/>
    <w:basedOn w:val="a1"/>
    <w:qFormat/>
    <w:pPr>
      <w:numPr>
        <w:numId w:val="7"/>
      </w:numPr>
      <w:contextualSpacing/>
    </w:pPr>
  </w:style>
  <w:style w:type="paragraph" w:styleId="HTML">
    <w:name w:val="HTML Address"/>
    <w:basedOn w:val="a1"/>
    <w:link w:val="HTML0"/>
    <w:qFormat/>
    <w:rPr>
      <w:i/>
      <w:iCs/>
    </w:rPr>
  </w:style>
  <w:style w:type="paragraph" w:styleId="43">
    <w:name w:val="index 4"/>
    <w:basedOn w:val="a1"/>
    <w:next w:val="a1"/>
    <w:qFormat/>
    <w:pPr>
      <w:ind w:leftChars="600" w:left="600" w:firstLine="0"/>
    </w:pPr>
  </w:style>
  <w:style w:type="paragraph" w:styleId="TOC5">
    <w:name w:val="toc 5"/>
    <w:basedOn w:val="a1"/>
    <w:next w:val="a1"/>
    <w:qFormat/>
    <w:pPr>
      <w:ind w:leftChars="800" w:left="1680"/>
    </w:pPr>
  </w:style>
  <w:style w:type="paragraph" w:styleId="TOC3">
    <w:name w:val="toc 3"/>
    <w:basedOn w:val="a1"/>
    <w:next w:val="a1"/>
    <w:qFormat/>
    <w:pPr>
      <w:ind w:leftChars="400" w:left="840"/>
    </w:pPr>
  </w:style>
  <w:style w:type="paragraph" w:styleId="afd">
    <w:name w:val="Plain Text"/>
    <w:basedOn w:val="a1"/>
    <w:link w:val="afe"/>
    <w:qFormat/>
    <w:rPr>
      <w:rFonts w:asciiTheme="minorEastAsia" w:eastAsiaTheme="minorEastAsia" w:hAnsi="Courier New" w:cs="Courier New"/>
    </w:rPr>
  </w:style>
  <w:style w:type="paragraph" w:styleId="50">
    <w:name w:val="List Bullet 5"/>
    <w:basedOn w:val="a1"/>
    <w:qFormat/>
    <w:pPr>
      <w:numPr>
        <w:numId w:val="8"/>
      </w:numPr>
      <w:contextualSpacing/>
    </w:pPr>
  </w:style>
  <w:style w:type="paragraph" w:styleId="4">
    <w:name w:val="List Number 4"/>
    <w:basedOn w:val="a1"/>
    <w:qFormat/>
    <w:pPr>
      <w:numPr>
        <w:numId w:val="9"/>
      </w:numPr>
      <w:contextualSpacing/>
    </w:pPr>
  </w:style>
  <w:style w:type="paragraph" w:styleId="TOC8">
    <w:name w:val="toc 8"/>
    <w:basedOn w:val="a1"/>
    <w:next w:val="a1"/>
    <w:qFormat/>
    <w:pPr>
      <w:ind w:leftChars="1400" w:left="2940"/>
    </w:pPr>
  </w:style>
  <w:style w:type="paragraph" w:styleId="36">
    <w:name w:val="index 3"/>
    <w:basedOn w:val="a1"/>
    <w:next w:val="a1"/>
    <w:qFormat/>
    <w:pPr>
      <w:ind w:leftChars="400" w:left="400" w:firstLine="0"/>
    </w:pPr>
  </w:style>
  <w:style w:type="paragraph" w:styleId="aff">
    <w:name w:val="Date"/>
    <w:basedOn w:val="a1"/>
    <w:next w:val="a1"/>
    <w:link w:val="aff0"/>
    <w:qFormat/>
    <w:pPr>
      <w:spacing w:after="156"/>
      <w:ind w:firstLineChars="0" w:firstLine="0"/>
      <w:jc w:val="right"/>
    </w:pPr>
  </w:style>
  <w:style w:type="paragraph" w:styleId="24">
    <w:name w:val="Body Text Indent 2"/>
    <w:basedOn w:val="a1"/>
    <w:link w:val="25"/>
    <w:qFormat/>
    <w:pPr>
      <w:spacing w:after="120" w:line="480" w:lineRule="auto"/>
      <w:ind w:leftChars="200" w:left="420"/>
    </w:pPr>
  </w:style>
  <w:style w:type="paragraph" w:styleId="aff1">
    <w:name w:val="endnote text"/>
    <w:basedOn w:val="a1"/>
    <w:qFormat/>
    <w:pPr>
      <w:ind w:firstLineChars="0" w:firstLine="0"/>
      <w:jc w:val="left"/>
    </w:pPr>
  </w:style>
  <w:style w:type="paragraph" w:styleId="54">
    <w:name w:val="List Continue 5"/>
    <w:basedOn w:val="a1"/>
    <w:qFormat/>
    <w:pPr>
      <w:spacing w:after="120"/>
      <w:ind w:leftChars="1000" w:left="2100"/>
      <w:contextualSpacing/>
    </w:pPr>
  </w:style>
  <w:style w:type="paragraph" w:styleId="aff2">
    <w:name w:val="Balloon Text"/>
    <w:basedOn w:val="a1"/>
    <w:qFormat/>
    <w:pPr>
      <w:ind w:firstLineChars="0" w:firstLine="0"/>
    </w:pPr>
    <w:rPr>
      <w:sz w:val="18"/>
    </w:rPr>
  </w:style>
  <w:style w:type="paragraph" w:styleId="aff3">
    <w:name w:val="footer"/>
    <w:basedOn w:val="a1"/>
    <w:link w:val="aff4"/>
    <w:qFormat/>
    <w:pPr>
      <w:tabs>
        <w:tab w:val="center" w:pos="4153"/>
        <w:tab w:val="right" w:pos="8306"/>
      </w:tabs>
      <w:jc w:val="left"/>
    </w:pPr>
    <w:rPr>
      <w:sz w:val="18"/>
    </w:rPr>
  </w:style>
  <w:style w:type="paragraph" w:styleId="aff5">
    <w:name w:val="envelope return"/>
    <w:basedOn w:val="a1"/>
    <w:qFormat/>
    <w:rPr>
      <w:rFonts w:asciiTheme="majorHAnsi" w:eastAsiaTheme="majorEastAsia" w:hAnsiTheme="majorHAnsi" w:cstheme="majorBidi"/>
    </w:rPr>
  </w:style>
  <w:style w:type="paragraph" w:styleId="aff6">
    <w:name w:val="header"/>
    <w:basedOn w:val="a1"/>
    <w:link w:val="aff7"/>
    <w:qFormat/>
    <w:pPr>
      <w:pBdr>
        <w:top w:val="none" w:sz="0" w:space="1" w:color="auto"/>
        <w:left w:val="none" w:sz="0" w:space="4" w:color="auto"/>
        <w:bottom w:val="none" w:sz="0" w:space="1" w:color="auto"/>
        <w:right w:val="none" w:sz="0" w:space="4" w:color="auto"/>
      </w:pBdr>
      <w:tabs>
        <w:tab w:val="center" w:pos="4153"/>
        <w:tab w:val="right" w:pos="8306"/>
      </w:tabs>
      <w:spacing w:line="240" w:lineRule="auto"/>
    </w:pPr>
    <w:rPr>
      <w:sz w:val="18"/>
    </w:rPr>
  </w:style>
  <w:style w:type="paragraph" w:styleId="aff8">
    <w:name w:val="Signature"/>
    <w:basedOn w:val="aff"/>
    <w:link w:val="aff9"/>
    <w:qFormat/>
    <w:pPr>
      <w:ind w:left="100"/>
    </w:pPr>
  </w:style>
  <w:style w:type="paragraph" w:styleId="TOC1">
    <w:name w:val="toc 1"/>
    <w:basedOn w:val="a1"/>
    <w:next w:val="a1"/>
    <w:qFormat/>
  </w:style>
  <w:style w:type="paragraph" w:styleId="44">
    <w:name w:val="List Continue 4"/>
    <w:basedOn w:val="a1"/>
    <w:qFormat/>
    <w:pPr>
      <w:spacing w:after="120"/>
      <w:ind w:leftChars="800" w:left="1680"/>
      <w:contextualSpacing/>
    </w:pPr>
  </w:style>
  <w:style w:type="paragraph" w:styleId="TOC4">
    <w:name w:val="toc 4"/>
    <w:basedOn w:val="a1"/>
    <w:next w:val="a1"/>
    <w:qFormat/>
    <w:pPr>
      <w:ind w:leftChars="600" w:left="1260"/>
    </w:pPr>
  </w:style>
  <w:style w:type="paragraph" w:styleId="affa">
    <w:name w:val="index heading"/>
    <w:basedOn w:val="a1"/>
    <w:next w:val="12"/>
    <w:qFormat/>
    <w:rPr>
      <w:rFonts w:asciiTheme="majorHAnsi" w:eastAsiaTheme="majorEastAsia" w:hAnsiTheme="majorHAnsi" w:cstheme="majorBidi"/>
      <w:b/>
      <w:bCs/>
    </w:rPr>
  </w:style>
  <w:style w:type="paragraph" w:styleId="12">
    <w:name w:val="index 1"/>
    <w:basedOn w:val="a1"/>
    <w:next w:val="a1"/>
    <w:qFormat/>
    <w:pPr>
      <w:ind w:firstLine="0"/>
    </w:pPr>
  </w:style>
  <w:style w:type="paragraph" w:styleId="affb">
    <w:name w:val="Subtitle"/>
    <w:link w:val="affc"/>
    <w:qFormat/>
    <w:pPr>
      <w:adjustRightInd w:val="0"/>
      <w:snapToGrid w:val="0"/>
      <w:spacing w:afterLines="150" w:after="150"/>
      <w:outlineLvl w:val="1"/>
    </w:pPr>
    <w:rPr>
      <w:rFonts w:ascii="微软雅黑" w:eastAsia="微软雅黑" w:hAnsi="微软雅黑"/>
      <w:b/>
      <w:color w:val="1371D1" w:themeColor="accent1" w:themeShade="BF"/>
      <w:kern w:val="28"/>
      <w:sz w:val="32"/>
      <w:szCs w:val="32"/>
    </w:rPr>
  </w:style>
  <w:style w:type="paragraph" w:styleId="5">
    <w:name w:val="List Number 5"/>
    <w:basedOn w:val="a1"/>
    <w:qFormat/>
    <w:pPr>
      <w:numPr>
        <w:numId w:val="10"/>
      </w:numPr>
      <w:contextualSpacing/>
    </w:pPr>
  </w:style>
  <w:style w:type="paragraph" w:styleId="affd">
    <w:name w:val="List"/>
    <w:basedOn w:val="a1"/>
    <w:qFormat/>
    <w:pPr>
      <w:ind w:left="200" w:hangingChars="200" w:hanging="200"/>
      <w:contextualSpacing/>
    </w:pPr>
  </w:style>
  <w:style w:type="paragraph" w:styleId="affe">
    <w:name w:val="footnote text"/>
    <w:basedOn w:val="a1"/>
    <w:qFormat/>
    <w:pPr>
      <w:ind w:firstLineChars="0" w:firstLine="0"/>
      <w:jc w:val="left"/>
    </w:pPr>
    <w:rPr>
      <w:sz w:val="18"/>
    </w:rPr>
  </w:style>
  <w:style w:type="paragraph" w:styleId="TOC6">
    <w:name w:val="toc 6"/>
    <w:basedOn w:val="a1"/>
    <w:next w:val="a1"/>
    <w:qFormat/>
    <w:pPr>
      <w:ind w:leftChars="1000" w:left="2100"/>
    </w:pPr>
  </w:style>
  <w:style w:type="paragraph" w:styleId="55">
    <w:name w:val="List 5"/>
    <w:basedOn w:val="a1"/>
    <w:qFormat/>
    <w:pPr>
      <w:ind w:leftChars="800" w:left="100" w:hangingChars="200" w:hanging="200"/>
      <w:contextualSpacing/>
    </w:pPr>
  </w:style>
  <w:style w:type="paragraph" w:styleId="37">
    <w:name w:val="Body Text Indent 3"/>
    <w:basedOn w:val="a1"/>
    <w:link w:val="38"/>
    <w:qFormat/>
    <w:pPr>
      <w:spacing w:after="120"/>
      <w:ind w:leftChars="200" w:left="420"/>
    </w:pPr>
    <w:rPr>
      <w:sz w:val="16"/>
      <w:szCs w:val="16"/>
    </w:rPr>
  </w:style>
  <w:style w:type="paragraph" w:styleId="71">
    <w:name w:val="index 7"/>
    <w:basedOn w:val="a1"/>
    <w:next w:val="a1"/>
    <w:qFormat/>
    <w:pPr>
      <w:ind w:leftChars="1200" w:left="1200" w:firstLine="0"/>
    </w:pPr>
  </w:style>
  <w:style w:type="paragraph" w:styleId="91">
    <w:name w:val="index 9"/>
    <w:basedOn w:val="a1"/>
    <w:next w:val="a1"/>
    <w:qFormat/>
    <w:pPr>
      <w:ind w:leftChars="1600" w:left="1600" w:firstLine="0"/>
    </w:pPr>
  </w:style>
  <w:style w:type="paragraph" w:styleId="afff">
    <w:name w:val="table of figures"/>
    <w:basedOn w:val="a1"/>
    <w:next w:val="a1"/>
    <w:qFormat/>
    <w:pPr>
      <w:ind w:leftChars="200" w:left="200" w:hangingChars="200" w:hanging="200"/>
    </w:pPr>
  </w:style>
  <w:style w:type="paragraph" w:styleId="TOC2">
    <w:name w:val="toc 2"/>
    <w:basedOn w:val="a1"/>
    <w:next w:val="a1"/>
    <w:qFormat/>
    <w:pPr>
      <w:ind w:leftChars="200" w:left="420"/>
    </w:pPr>
  </w:style>
  <w:style w:type="paragraph" w:styleId="TOC9">
    <w:name w:val="toc 9"/>
    <w:basedOn w:val="a1"/>
    <w:next w:val="a1"/>
    <w:qFormat/>
    <w:pPr>
      <w:ind w:leftChars="1600" w:left="3360"/>
    </w:pPr>
  </w:style>
  <w:style w:type="paragraph" w:styleId="26">
    <w:name w:val="Body Text 2"/>
    <w:basedOn w:val="a1"/>
    <w:link w:val="27"/>
    <w:qFormat/>
    <w:pPr>
      <w:spacing w:after="120" w:line="480" w:lineRule="auto"/>
    </w:pPr>
  </w:style>
  <w:style w:type="paragraph" w:styleId="45">
    <w:name w:val="List 4"/>
    <w:basedOn w:val="a1"/>
    <w:qFormat/>
    <w:pPr>
      <w:ind w:leftChars="600" w:left="100" w:hangingChars="200" w:hanging="200"/>
      <w:contextualSpacing/>
    </w:pPr>
  </w:style>
  <w:style w:type="paragraph" w:styleId="28">
    <w:name w:val="List Continue 2"/>
    <w:basedOn w:val="a1"/>
    <w:qFormat/>
    <w:pPr>
      <w:spacing w:after="120"/>
      <w:ind w:leftChars="400" w:left="840"/>
      <w:contextualSpacing/>
    </w:pPr>
  </w:style>
  <w:style w:type="paragraph" w:styleId="afff0">
    <w:name w:val="Message Header"/>
    <w:basedOn w:val="a1"/>
    <w:link w:val="afff1"/>
    <w:qFormat/>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Theme="majorHAnsi" w:eastAsiaTheme="majorEastAsia" w:hAnsiTheme="majorHAnsi" w:cstheme="majorBidi"/>
      <w:shd w:val="pct20" w:color="auto" w:fill="auto"/>
    </w:rPr>
  </w:style>
  <w:style w:type="paragraph" w:styleId="HTML1">
    <w:name w:val="HTML Preformatted"/>
    <w:basedOn w:val="a1"/>
    <w:link w:val="HTML2"/>
    <w:qFormat/>
    <w:rPr>
      <w:rFonts w:ascii="Courier New" w:hAnsi="Courier New" w:cs="Courier New"/>
    </w:rPr>
  </w:style>
  <w:style w:type="paragraph" w:styleId="afff2">
    <w:name w:val="Normal (Web)"/>
    <w:basedOn w:val="a1"/>
    <w:qFormat/>
  </w:style>
  <w:style w:type="paragraph" w:styleId="39">
    <w:name w:val="List Continue 3"/>
    <w:basedOn w:val="a1"/>
    <w:qFormat/>
    <w:pPr>
      <w:spacing w:after="120"/>
      <w:ind w:leftChars="600" w:left="1260"/>
      <w:contextualSpacing/>
    </w:pPr>
  </w:style>
  <w:style w:type="paragraph" w:styleId="29">
    <w:name w:val="index 2"/>
    <w:basedOn w:val="a1"/>
    <w:next w:val="a1"/>
    <w:qFormat/>
    <w:pPr>
      <w:ind w:leftChars="200" w:left="200" w:firstLine="0"/>
    </w:pPr>
  </w:style>
  <w:style w:type="paragraph" w:styleId="afff3">
    <w:name w:val="Title"/>
    <w:link w:val="afff4"/>
    <w:qFormat/>
    <w:pPr>
      <w:adjustRightInd w:val="0"/>
      <w:snapToGrid w:val="0"/>
      <w:spacing w:afterLines="30" w:after="30"/>
      <w:jc w:val="center"/>
      <w:outlineLvl w:val="0"/>
    </w:pPr>
    <w:rPr>
      <w:rFonts w:ascii="微软雅黑" w:eastAsia="微软雅黑" w:hAnsi="微软雅黑"/>
      <w:b/>
      <w:color w:val="1371D1" w:themeColor="accent1" w:themeShade="BF"/>
      <w:spacing w:val="11"/>
      <w:sz w:val="56"/>
      <w:szCs w:val="56"/>
    </w:rPr>
  </w:style>
  <w:style w:type="paragraph" w:styleId="afff5">
    <w:name w:val="annotation subject"/>
    <w:basedOn w:val="af2"/>
    <w:next w:val="af2"/>
    <w:qFormat/>
    <w:rPr>
      <w:b/>
    </w:rPr>
  </w:style>
  <w:style w:type="paragraph" w:styleId="afff6">
    <w:name w:val="Body Text First Indent"/>
    <w:basedOn w:val="af7"/>
    <w:link w:val="afff7"/>
    <w:qFormat/>
    <w:pPr>
      <w:spacing w:after="120"/>
      <w:ind w:firstLineChars="100" w:firstLine="420"/>
    </w:pPr>
  </w:style>
  <w:style w:type="paragraph" w:styleId="2a">
    <w:name w:val="Body Text First Indent 2"/>
    <w:basedOn w:val="af9"/>
    <w:link w:val="2b"/>
    <w:qFormat/>
    <w:pPr>
      <w:ind w:firstLine="420"/>
    </w:pPr>
  </w:style>
  <w:style w:type="table" w:styleId="afff8">
    <w:name w:val="Table Grid"/>
    <w:basedOn w:val="a3"/>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9">
    <w:name w:val="Table Theme"/>
    <w:basedOn w:val="a3"/>
    <w:semiHidden/>
    <w:unhideWhenUsed/>
    <w:qFormat/>
    <w:pPr>
      <w:widowControl w:val="0"/>
      <w:pBdr>
        <w:top w:val="none" w:sz="0" w:space="1" w:color="auto"/>
        <w:left w:val="none" w:sz="0" w:space="18" w:color="000000" w:themeColor="text1"/>
        <w:bottom w:val="none" w:sz="0" w:space="1" w:color="auto"/>
        <w:right w:val="none" w:sz="0" w:space="4" w:color="auto"/>
      </w:pBdr>
      <w:adjustRightInd w:val="0"/>
      <w:snapToGrid w:val="0"/>
      <w:spacing w:afterLines="70" w:after="70" w:line="360" w:lineRule="auto"/>
      <w:ind w:firstLineChars="200" w:firstLine="48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3">
    <w:name w:val="Table Colorful 1"/>
    <w:basedOn w:val="a3"/>
    <w:semiHidden/>
    <w:unhideWhenUsed/>
    <w:qFormat/>
    <w:pPr>
      <w:widowControl w:val="0"/>
      <w:pBdr>
        <w:top w:val="none" w:sz="0" w:space="1" w:color="auto"/>
        <w:left w:val="none" w:sz="0" w:space="18" w:color="000000" w:themeColor="text1"/>
        <w:bottom w:val="none" w:sz="0" w:space="1" w:color="auto"/>
        <w:right w:val="none" w:sz="0" w:space="4" w:color="auto"/>
      </w:pBdr>
      <w:adjustRightInd w:val="0"/>
      <w:snapToGrid w:val="0"/>
      <w:spacing w:afterLines="70" w:after="70" w:line="360" w:lineRule="auto"/>
      <w:ind w:firstLineChars="200" w:firstLine="480"/>
      <w:jc w:val="both"/>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3"/>
    <w:semiHidden/>
    <w:unhideWhenUsed/>
    <w:qFormat/>
    <w:pPr>
      <w:widowControl w:val="0"/>
      <w:pBdr>
        <w:top w:val="none" w:sz="0" w:space="1" w:color="auto"/>
        <w:left w:val="none" w:sz="0" w:space="18" w:color="000000" w:themeColor="text1"/>
        <w:bottom w:val="none" w:sz="0" w:space="1" w:color="auto"/>
        <w:right w:val="none" w:sz="0" w:space="4" w:color="auto"/>
      </w:pBdr>
      <w:adjustRightInd w:val="0"/>
      <w:snapToGrid w:val="0"/>
      <w:spacing w:afterLines="70" w:after="70" w:line="360" w:lineRule="auto"/>
      <w:ind w:firstLineChars="200" w:firstLine="480"/>
      <w:jc w:val="both"/>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3"/>
    <w:semiHidden/>
    <w:unhideWhenUsed/>
    <w:qFormat/>
    <w:pPr>
      <w:widowControl w:val="0"/>
      <w:pBdr>
        <w:top w:val="none" w:sz="0" w:space="1" w:color="auto"/>
        <w:left w:val="none" w:sz="0" w:space="18" w:color="000000" w:themeColor="text1"/>
        <w:bottom w:val="none" w:sz="0" w:space="1" w:color="auto"/>
        <w:right w:val="none" w:sz="0" w:space="4" w:color="auto"/>
      </w:pBdr>
      <w:adjustRightInd w:val="0"/>
      <w:snapToGrid w:val="0"/>
      <w:spacing w:afterLines="70" w:after="70" w:line="360" w:lineRule="auto"/>
      <w:ind w:firstLineChars="200" w:firstLine="480"/>
      <w:jc w:val="both"/>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a">
    <w:name w:val="Table Elegant"/>
    <w:basedOn w:val="a3"/>
    <w:semiHidden/>
    <w:unhideWhenUsed/>
    <w:qFormat/>
    <w:pPr>
      <w:widowControl w:val="0"/>
      <w:pBdr>
        <w:top w:val="none" w:sz="0" w:space="1" w:color="auto"/>
        <w:left w:val="none" w:sz="0" w:space="18" w:color="000000" w:themeColor="text1"/>
        <w:bottom w:val="none" w:sz="0" w:space="1" w:color="auto"/>
        <w:right w:val="none" w:sz="0" w:space="4" w:color="auto"/>
      </w:pBdr>
      <w:adjustRightInd w:val="0"/>
      <w:snapToGrid w:val="0"/>
      <w:spacing w:afterLines="70" w:after="70" w:line="360" w:lineRule="auto"/>
      <w:ind w:firstLineChars="200" w:firstLine="480"/>
      <w:jc w:val="both"/>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4">
    <w:name w:val="Table Classic 1"/>
    <w:basedOn w:val="a3"/>
    <w:semiHidden/>
    <w:unhideWhenUsed/>
    <w:qFormat/>
    <w:pPr>
      <w:widowControl w:val="0"/>
      <w:pBdr>
        <w:top w:val="none" w:sz="0" w:space="1" w:color="auto"/>
        <w:left w:val="none" w:sz="0" w:space="18" w:color="000000" w:themeColor="text1"/>
        <w:bottom w:val="none" w:sz="0" w:space="1" w:color="auto"/>
        <w:right w:val="none" w:sz="0" w:space="4" w:color="auto"/>
      </w:pBdr>
      <w:adjustRightInd w:val="0"/>
      <w:snapToGrid w:val="0"/>
      <w:spacing w:afterLines="70" w:after="70" w:line="360" w:lineRule="auto"/>
      <w:ind w:firstLineChars="200" w:firstLine="480"/>
      <w:jc w:val="both"/>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3"/>
    <w:semiHidden/>
    <w:unhideWhenUsed/>
    <w:qFormat/>
    <w:pPr>
      <w:widowControl w:val="0"/>
      <w:pBdr>
        <w:top w:val="none" w:sz="0" w:space="1" w:color="auto"/>
        <w:left w:val="none" w:sz="0" w:space="18" w:color="000000" w:themeColor="text1"/>
        <w:bottom w:val="none" w:sz="0" w:space="1" w:color="auto"/>
        <w:right w:val="none" w:sz="0" w:space="4" w:color="auto"/>
      </w:pBdr>
      <w:adjustRightInd w:val="0"/>
      <w:snapToGrid w:val="0"/>
      <w:spacing w:afterLines="70" w:after="70" w:line="360" w:lineRule="auto"/>
      <w:ind w:firstLineChars="200" w:firstLine="480"/>
      <w:jc w:val="both"/>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3"/>
    <w:semiHidden/>
    <w:unhideWhenUsed/>
    <w:qFormat/>
    <w:pPr>
      <w:widowControl w:val="0"/>
      <w:pBdr>
        <w:top w:val="none" w:sz="0" w:space="1" w:color="auto"/>
        <w:left w:val="none" w:sz="0" w:space="18" w:color="000000" w:themeColor="text1"/>
        <w:bottom w:val="none" w:sz="0" w:space="1" w:color="auto"/>
        <w:right w:val="none" w:sz="0" w:space="4" w:color="auto"/>
      </w:pBdr>
      <w:adjustRightInd w:val="0"/>
      <w:snapToGrid w:val="0"/>
      <w:spacing w:afterLines="70" w:after="70" w:line="360" w:lineRule="auto"/>
      <w:ind w:firstLineChars="200" w:firstLine="480"/>
      <w:jc w:val="both"/>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3"/>
    <w:semiHidden/>
    <w:unhideWhenUsed/>
    <w:qFormat/>
    <w:pPr>
      <w:widowControl w:val="0"/>
      <w:pBdr>
        <w:top w:val="none" w:sz="0" w:space="1" w:color="auto"/>
        <w:left w:val="none" w:sz="0" w:space="18" w:color="000000" w:themeColor="text1"/>
        <w:bottom w:val="none" w:sz="0" w:space="1" w:color="auto"/>
        <w:right w:val="none" w:sz="0" w:space="4" w:color="auto"/>
      </w:pBdr>
      <w:adjustRightInd w:val="0"/>
      <w:snapToGrid w:val="0"/>
      <w:spacing w:afterLines="70" w:after="70" w:line="360" w:lineRule="auto"/>
      <w:ind w:firstLineChars="200" w:firstLine="480"/>
      <w:jc w:val="both"/>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5">
    <w:name w:val="Table Simple 1"/>
    <w:basedOn w:val="a3"/>
    <w:semiHidden/>
    <w:unhideWhenUsed/>
    <w:qFormat/>
    <w:pPr>
      <w:widowControl w:val="0"/>
      <w:pBdr>
        <w:top w:val="none" w:sz="0" w:space="1" w:color="auto"/>
        <w:left w:val="none" w:sz="0" w:space="18" w:color="000000" w:themeColor="text1"/>
        <w:bottom w:val="none" w:sz="0" w:space="1" w:color="auto"/>
        <w:right w:val="none" w:sz="0" w:space="4" w:color="auto"/>
      </w:pBdr>
      <w:adjustRightInd w:val="0"/>
      <w:snapToGrid w:val="0"/>
      <w:spacing w:afterLines="70" w:after="70" w:line="360" w:lineRule="auto"/>
      <w:ind w:firstLineChars="200" w:firstLine="480"/>
      <w:jc w:val="both"/>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3"/>
    <w:semiHidden/>
    <w:unhideWhenUsed/>
    <w:qFormat/>
    <w:pPr>
      <w:widowControl w:val="0"/>
      <w:pBdr>
        <w:top w:val="none" w:sz="0" w:space="1" w:color="auto"/>
        <w:left w:val="none" w:sz="0" w:space="18" w:color="000000" w:themeColor="text1"/>
        <w:bottom w:val="none" w:sz="0" w:space="1" w:color="auto"/>
        <w:right w:val="none" w:sz="0" w:space="4" w:color="auto"/>
      </w:pBdr>
      <w:adjustRightInd w:val="0"/>
      <w:snapToGrid w:val="0"/>
      <w:spacing w:afterLines="70" w:after="70" w:line="360" w:lineRule="auto"/>
      <w:ind w:firstLineChars="200" w:firstLine="480"/>
      <w:jc w:val="both"/>
    </w:p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3"/>
    <w:semiHidden/>
    <w:unhideWhenUsed/>
    <w:qFormat/>
    <w:pPr>
      <w:widowControl w:val="0"/>
      <w:pBdr>
        <w:top w:val="none" w:sz="0" w:space="1" w:color="auto"/>
        <w:left w:val="none" w:sz="0" w:space="18" w:color="000000" w:themeColor="text1"/>
        <w:bottom w:val="none" w:sz="0" w:space="1" w:color="auto"/>
        <w:right w:val="none" w:sz="0" w:space="4" w:color="auto"/>
      </w:pBdr>
      <w:adjustRightInd w:val="0"/>
      <w:snapToGrid w:val="0"/>
      <w:spacing w:afterLines="70" w:after="70" w:line="360" w:lineRule="auto"/>
      <w:ind w:firstLineChars="200" w:firstLine="480"/>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6">
    <w:name w:val="Table Subtle 1"/>
    <w:basedOn w:val="a3"/>
    <w:semiHidden/>
    <w:unhideWhenUsed/>
    <w:qFormat/>
    <w:pPr>
      <w:widowControl w:val="0"/>
      <w:pBdr>
        <w:top w:val="none" w:sz="0" w:space="1" w:color="auto"/>
        <w:left w:val="none" w:sz="0" w:space="18" w:color="000000" w:themeColor="text1"/>
        <w:bottom w:val="none" w:sz="0" w:space="1" w:color="auto"/>
        <w:right w:val="none" w:sz="0" w:space="4" w:color="auto"/>
      </w:pBdr>
      <w:adjustRightInd w:val="0"/>
      <w:snapToGrid w:val="0"/>
      <w:spacing w:afterLines="70" w:after="70" w:line="360" w:lineRule="auto"/>
      <w:ind w:firstLineChars="200" w:firstLine="480"/>
      <w:jc w:val="both"/>
    </w:p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3"/>
    <w:semiHidden/>
    <w:unhideWhenUsed/>
    <w:qFormat/>
    <w:pPr>
      <w:widowControl w:val="0"/>
      <w:pBdr>
        <w:top w:val="none" w:sz="0" w:space="1" w:color="auto"/>
        <w:left w:val="none" w:sz="0" w:space="18" w:color="000000" w:themeColor="text1"/>
        <w:bottom w:val="none" w:sz="0" w:space="1" w:color="auto"/>
        <w:right w:val="none" w:sz="0" w:space="4" w:color="auto"/>
      </w:pBdr>
      <w:adjustRightInd w:val="0"/>
      <w:snapToGrid w:val="0"/>
      <w:spacing w:afterLines="70" w:after="70" w:line="360" w:lineRule="auto"/>
      <w:ind w:firstLineChars="200" w:firstLine="480"/>
      <w:jc w:val="both"/>
    </w:p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7">
    <w:name w:val="Table 3D effects 1"/>
    <w:basedOn w:val="a3"/>
    <w:semiHidden/>
    <w:unhideWhenUsed/>
    <w:qFormat/>
    <w:pPr>
      <w:widowControl w:val="0"/>
      <w:pBdr>
        <w:top w:val="none" w:sz="0" w:space="1" w:color="auto"/>
        <w:left w:val="none" w:sz="0" w:space="18" w:color="000000" w:themeColor="text1"/>
        <w:bottom w:val="none" w:sz="0" w:space="1" w:color="auto"/>
        <w:right w:val="none" w:sz="0" w:space="4" w:color="auto"/>
      </w:pBdr>
      <w:adjustRightInd w:val="0"/>
      <w:snapToGrid w:val="0"/>
      <w:spacing w:afterLines="70" w:after="70" w:line="360" w:lineRule="auto"/>
      <w:ind w:firstLineChars="200" w:firstLine="480"/>
      <w:jc w:val="both"/>
    </w:p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3"/>
    <w:semiHidden/>
    <w:unhideWhenUsed/>
    <w:qFormat/>
    <w:pPr>
      <w:widowControl w:val="0"/>
      <w:pBdr>
        <w:top w:val="none" w:sz="0" w:space="1" w:color="auto"/>
        <w:left w:val="none" w:sz="0" w:space="18" w:color="000000" w:themeColor="text1"/>
        <w:bottom w:val="none" w:sz="0" w:space="1" w:color="auto"/>
        <w:right w:val="none" w:sz="0" w:space="4" w:color="auto"/>
      </w:pBdr>
      <w:adjustRightInd w:val="0"/>
      <w:snapToGrid w:val="0"/>
      <w:spacing w:afterLines="70" w:after="70" w:line="360" w:lineRule="auto"/>
      <w:ind w:firstLineChars="200" w:firstLine="480"/>
      <w:jc w:val="both"/>
    </w:p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3"/>
    <w:semiHidden/>
    <w:unhideWhenUsed/>
    <w:qFormat/>
    <w:pPr>
      <w:widowControl w:val="0"/>
      <w:pBdr>
        <w:top w:val="none" w:sz="0" w:space="1" w:color="auto"/>
        <w:left w:val="none" w:sz="0" w:space="18" w:color="000000" w:themeColor="text1"/>
        <w:bottom w:val="none" w:sz="0" w:space="1" w:color="auto"/>
        <w:right w:val="none" w:sz="0" w:space="4" w:color="auto"/>
      </w:pBdr>
      <w:adjustRightInd w:val="0"/>
      <w:snapToGrid w:val="0"/>
      <w:spacing w:afterLines="70" w:after="70" w:line="360" w:lineRule="auto"/>
      <w:ind w:firstLineChars="200" w:firstLine="480"/>
      <w:jc w:val="both"/>
    </w:p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8">
    <w:name w:val="Table List 1"/>
    <w:basedOn w:val="a3"/>
    <w:semiHidden/>
    <w:unhideWhenUsed/>
    <w:qFormat/>
    <w:pPr>
      <w:widowControl w:val="0"/>
      <w:pBdr>
        <w:top w:val="none" w:sz="0" w:space="1" w:color="auto"/>
        <w:left w:val="none" w:sz="0" w:space="18" w:color="000000" w:themeColor="text1"/>
        <w:bottom w:val="none" w:sz="0" w:space="1" w:color="auto"/>
        <w:right w:val="none" w:sz="0" w:space="4" w:color="auto"/>
      </w:pBdr>
      <w:adjustRightInd w:val="0"/>
      <w:snapToGrid w:val="0"/>
      <w:spacing w:afterLines="70" w:after="70" w:line="360" w:lineRule="auto"/>
      <w:ind w:firstLineChars="200" w:firstLine="480"/>
      <w:jc w:val="both"/>
    </w:p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3"/>
    <w:semiHidden/>
    <w:unhideWhenUsed/>
    <w:qFormat/>
    <w:pPr>
      <w:widowControl w:val="0"/>
      <w:pBdr>
        <w:top w:val="none" w:sz="0" w:space="1" w:color="auto"/>
        <w:left w:val="none" w:sz="0" w:space="18" w:color="000000" w:themeColor="text1"/>
        <w:bottom w:val="none" w:sz="0" w:space="1" w:color="auto"/>
        <w:right w:val="none" w:sz="0" w:space="4" w:color="auto"/>
      </w:pBdr>
      <w:adjustRightInd w:val="0"/>
      <w:snapToGrid w:val="0"/>
      <w:spacing w:afterLines="70" w:after="70" w:line="360" w:lineRule="auto"/>
      <w:ind w:firstLineChars="200" w:firstLine="480"/>
      <w:jc w:val="both"/>
    </w:p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3"/>
    <w:semiHidden/>
    <w:unhideWhenUsed/>
    <w:qFormat/>
    <w:pPr>
      <w:widowControl w:val="0"/>
      <w:pBdr>
        <w:top w:val="none" w:sz="0" w:space="1" w:color="auto"/>
        <w:left w:val="none" w:sz="0" w:space="18" w:color="000000" w:themeColor="text1"/>
        <w:bottom w:val="none" w:sz="0" w:space="1" w:color="auto"/>
        <w:right w:val="none" w:sz="0" w:space="4" w:color="auto"/>
      </w:pBdr>
      <w:adjustRightInd w:val="0"/>
      <w:snapToGrid w:val="0"/>
      <w:spacing w:afterLines="70" w:after="70" w:line="360" w:lineRule="auto"/>
      <w:ind w:firstLineChars="200" w:firstLine="480"/>
      <w:jc w:val="both"/>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3"/>
    <w:semiHidden/>
    <w:unhideWhenUsed/>
    <w:qFormat/>
    <w:pPr>
      <w:widowControl w:val="0"/>
      <w:pBdr>
        <w:top w:val="none" w:sz="0" w:space="1" w:color="auto"/>
        <w:left w:val="none" w:sz="0" w:space="18" w:color="000000" w:themeColor="text1"/>
        <w:bottom w:val="none" w:sz="0" w:space="1" w:color="auto"/>
        <w:right w:val="none" w:sz="0" w:space="4" w:color="auto"/>
      </w:pBdr>
      <w:adjustRightInd w:val="0"/>
      <w:snapToGrid w:val="0"/>
      <w:spacing w:afterLines="70" w:after="70" w:line="360" w:lineRule="auto"/>
      <w:ind w:firstLineChars="200" w:firstLine="480"/>
      <w:jc w:val="both"/>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3"/>
    <w:semiHidden/>
    <w:unhideWhenUsed/>
    <w:qFormat/>
    <w:pPr>
      <w:widowControl w:val="0"/>
      <w:pBdr>
        <w:top w:val="none" w:sz="0" w:space="1" w:color="auto"/>
        <w:left w:val="none" w:sz="0" w:space="18" w:color="000000" w:themeColor="text1"/>
        <w:bottom w:val="none" w:sz="0" w:space="1" w:color="auto"/>
        <w:right w:val="none" w:sz="0" w:space="4" w:color="auto"/>
      </w:pBdr>
      <w:adjustRightInd w:val="0"/>
      <w:snapToGrid w:val="0"/>
      <w:spacing w:afterLines="70" w:after="70" w:line="360" w:lineRule="auto"/>
      <w:ind w:firstLineChars="200" w:firstLine="480"/>
      <w:jc w:val="both"/>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3"/>
    <w:semiHidden/>
    <w:unhideWhenUsed/>
    <w:qFormat/>
    <w:pPr>
      <w:widowControl w:val="0"/>
      <w:pBdr>
        <w:top w:val="none" w:sz="0" w:space="1" w:color="auto"/>
        <w:left w:val="none" w:sz="0" w:space="18" w:color="000000" w:themeColor="text1"/>
        <w:bottom w:val="none" w:sz="0" w:space="1" w:color="auto"/>
        <w:right w:val="none" w:sz="0" w:space="4" w:color="auto"/>
      </w:pBdr>
      <w:adjustRightInd w:val="0"/>
      <w:snapToGrid w:val="0"/>
      <w:spacing w:afterLines="70" w:after="70" w:line="360" w:lineRule="auto"/>
      <w:ind w:firstLineChars="200" w:firstLine="480"/>
      <w:jc w:val="both"/>
    </w:p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3"/>
    <w:semiHidden/>
    <w:unhideWhenUsed/>
    <w:qFormat/>
    <w:pPr>
      <w:widowControl w:val="0"/>
      <w:pBdr>
        <w:top w:val="none" w:sz="0" w:space="1" w:color="auto"/>
        <w:left w:val="none" w:sz="0" w:space="18" w:color="000000" w:themeColor="text1"/>
        <w:bottom w:val="none" w:sz="0" w:space="1" w:color="auto"/>
        <w:right w:val="none" w:sz="0" w:space="4" w:color="auto"/>
      </w:pBdr>
      <w:adjustRightInd w:val="0"/>
      <w:snapToGrid w:val="0"/>
      <w:spacing w:afterLines="70" w:after="70" w:line="360" w:lineRule="auto"/>
      <w:ind w:firstLineChars="200" w:firstLine="480"/>
      <w:jc w:val="both"/>
    </w:p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3"/>
    <w:semiHidden/>
    <w:unhideWhenUsed/>
    <w:qFormat/>
    <w:pPr>
      <w:widowControl w:val="0"/>
      <w:pBdr>
        <w:top w:val="none" w:sz="0" w:space="1" w:color="auto"/>
        <w:left w:val="none" w:sz="0" w:space="18" w:color="000000" w:themeColor="text1"/>
        <w:bottom w:val="none" w:sz="0" w:space="1" w:color="auto"/>
        <w:right w:val="none" w:sz="0" w:space="4" w:color="auto"/>
      </w:pBdr>
      <w:adjustRightInd w:val="0"/>
      <w:snapToGrid w:val="0"/>
      <w:spacing w:afterLines="70" w:after="70" w:line="360" w:lineRule="auto"/>
      <w:ind w:firstLineChars="200" w:firstLine="480"/>
      <w:jc w:val="both"/>
    </w:p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b">
    <w:name w:val="Table Contemporary"/>
    <w:basedOn w:val="a3"/>
    <w:semiHidden/>
    <w:unhideWhenUsed/>
    <w:qFormat/>
    <w:pPr>
      <w:widowControl w:val="0"/>
      <w:pBdr>
        <w:top w:val="none" w:sz="0" w:space="1" w:color="auto"/>
        <w:left w:val="none" w:sz="0" w:space="18" w:color="000000" w:themeColor="text1"/>
        <w:bottom w:val="none" w:sz="0" w:space="1" w:color="auto"/>
        <w:right w:val="none" w:sz="0" w:space="4" w:color="auto"/>
      </w:pBdr>
      <w:adjustRightInd w:val="0"/>
      <w:snapToGrid w:val="0"/>
      <w:spacing w:afterLines="70" w:after="70" w:line="360" w:lineRule="auto"/>
      <w:ind w:firstLineChars="200" w:firstLine="480"/>
      <w:jc w:val="both"/>
    </w:p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9">
    <w:name w:val="Table Columns 1"/>
    <w:basedOn w:val="a3"/>
    <w:semiHidden/>
    <w:unhideWhenUsed/>
    <w:qFormat/>
    <w:pPr>
      <w:widowControl w:val="0"/>
      <w:pBdr>
        <w:top w:val="none" w:sz="0" w:space="1" w:color="auto"/>
        <w:left w:val="none" w:sz="0" w:space="18" w:color="000000" w:themeColor="text1"/>
        <w:bottom w:val="none" w:sz="0" w:space="1" w:color="auto"/>
        <w:right w:val="none" w:sz="0" w:space="4" w:color="auto"/>
      </w:pBdr>
      <w:adjustRightInd w:val="0"/>
      <w:snapToGrid w:val="0"/>
      <w:spacing w:afterLines="70" w:after="70" w:line="360" w:lineRule="auto"/>
      <w:ind w:firstLineChars="200" w:firstLine="480"/>
      <w:jc w:val="both"/>
    </w:pPr>
    <w:rPr>
      <w:b/>
      <w:bC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3"/>
    <w:semiHidden/>
    <w:unhideWhenUsed/>
    <w:qFormat/>
    <w:pPr>
      <w:widowControl w:val="0"/>
      <w:pBdr>
        <w:top w:val="none" w:sz="0" w:space="1" w:color="auto"/>
        <w:left w:val="none" w:sz="0" w:space="18" w:color="000000" w:themeColor="text1"/>
        <w:bottom w:val="none" w:sz="0" w:space="1" w:color="auto"/>
        <w:right w:val="none" w:sz="0" w:space="4" w:color="auto"/>
      </w:pBdr>
      <w:adjustRightInd w:val="0"/>
      <w:snapToGrid w:val="0"/>
      <w:spacing w:afterLines="70" w:after="70" w:line="360" w:lineRule="auto"/>
      <w:ind w:firstLineChars="200" w:firstLine="480"/>
      <w:jc w:val="both"/>
    </w:pPr>
    <w:rPr>
      <w:b/>
      <w:bC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3"/>
    <w:semiHidden/>
    <w:unhideWhenUsed/>
    <w:qFormat/>
    <w:pPr>
      <w:widowControl w:val="0"/>
      <w:pBdr>
        <w:top w:val="none" w:sz="0" w:space="1" w:color="auto"/>
        <w:left w:val="none" w:sz="0" w:space="18" w:color="000000" w:themeColor="text1"/>
        <w:bottom w:val="none" w:sz="0" w:space="1" w:color="auto"/>
        <w:right w:val="none" w:sz="0" w:space="4" w:color="auto"/>
      </w:pBdr>
      <w:adjustRightInd w:val="0"/>
      <w:snapToGrid w:val="0"/>
      <w:spacing w:afterLines="70" w:after="70" w:line="360" w:lineRule="auto"/>
      <w:ind w:firstLineChars="200" w:firstLine="480"/>
      <w:jc w:val="both"/>
    </w:pPr>
    <w:rPr>
      <w:b/>
      <w:bC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3"/>
    <w:semiHidden/>
    <w:unhideWhenUsed/>
    <w:qFormat/>
    <w:pPr>
      <w:widowControl w:val="0"/>
      <w:pBdr>
        <w:top w:val="none" w:sz="0" w:space="1" w:color="auto"/>
        <w:left w:val="none" w:sz="0" w:space="18" w:color="000000" w:themeColor="text1"/>
        <w:bottom w:val="none" w:sz="0" w:space="1" w:color="auto"/>
        <w:right w:val="none" w:sz="0" w:space="4" w:color="auto"/>
      </w:pBdr>
      <w:adjustRightInd w:val="0"/>
      <w:snapToGrid w:val="0"/>
      <w:spacing w:afterLines="70" w:after="70" w:line="360" w:lineRule="auto"/>
      <w:ind w:firstLineChars="200" w:firstLine="480"/>
      <w:jc w:val="both"/>
    </w:p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3"/>
    <w:semiHidden/>
    <w:unhideWhenUsed/>
    <w:qFormat/>
    <w:pPr>
      <w:widowControl w:val="0"/>
      <w:pBdr>
        <w:top w:val="none" w:sz="0" w:space="1" w:color="auto"/>
        <w:left w:val="none" w:sz="0" w:space="18" w:color="000000" w:themeColor="text1"/>
        <w:bottom w:val="none" w:sz="0" w:space="1" w:color="auto"/>
        <w:right w:val="none" w:sz="0" w:space="4" w:color="auto"/>
      </w:pBdr>
      <w:adjustRightInd w:val="0"/>
      <w:snapToGrid w:val="0"/>
      <w:spacing w:afterLines="70" w:after="70" w:line="360" w:lineRule="auto"/>
      <w:ind w:firstLineChars="200" w:firstLine="480"/>
      <w:jc w:val="both"/>
    </w:p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a">
    <w:name w:val="Table Grid 1"/>
    <w:basedOn w:val="a3"/>
    <w:semiHidden/>
    <w:unhideWhenUsed/>
    <w:qFormat/>
    <w:pPr>
      <w:widowControl w:val="0"/>
      <w:pBdr>
        <w:top w:val="none" w:sz="0" w:space="1" w:color="auto"/>
        <w:left w:val="none" w:sz="0" w:space="18" w:color="000000" w:themeColor="text1"/>
        <w:bottom w:val="none" w:sz="0" w:space="1" w:color="auto"/>
        <w:right w:val="none" w:sz="0" w:space="4" w:color="auto"/>
      </w:pBdr>
      <w:adjustRightInd w:val="0"/>
      <w:snapToGrid w:val="0"/>
      <w:spacing w:afterLines="70" w:after="70" w:line="360" w:lineRule="auto"/>
      <w:ind w:firstLineChars="200" w:firstLine="48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3"/>
    <w:semiHidden/>
    <w:unhideWhenUsed/>
    <w:qFormat/>
    <w:pPr>
      <w:widowControl w:val="0"/>
      <w:pBdr>
        <w:top w:val="none" w:sz="0" w:space="1" w:color="auto"/>
        <w:left w:val="none" w:sz="0" w:space="18" w:color="000000" w:themeColor="text1"/>
        <w:bottom w:val="none" w:sz="0" w:space="1" w:color="auto"/>
        <w:right w:val="none" w:sz="0" w:space="4" w:color="auto"/>
      </w:pBdr>
      <w:adjustRightInd w:val="0"/>
      <w:snapToGrid w:val="0"/>
      <w:spacing w:afterLines="70" w:after="70" w:line="360" w:lineRule="auto"/>
      <w:ind w:firstLineChars="200" w:firstLine="480"/>
      <w:jc w:val="both"/>
    </w:p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3"/>
    <w:semiHidden/>
    <w:unhideWhenUsed/>
    <w:qFormat/>
    <w:pPr>
      <w:widowControl w:val="0"/>
      <w:pBdr>
        <w:top w:val="none" w:sz="0" w:space="1" w:color="auto"/>
        <w:left w:val="none" w:sz="0" w:space="18" w:color="000000" w:themeColor="text1"/>
        <w:bottom w:val="none" w:sz="0" w:space="1" w:color="auto"/>
        <w:right w:val="none" w:sz="0" w:space="4" w:color="auto"/>
      </w:pBdr>
      <w:adjustRightInd w:val="0"/>
      <w:snapToGrid w:val="0"/>
      <w:spacing w:afterLines="70" w:after="70" w:line="360" w:lineRule="auto"/>
      <w:ind w:firstLineChars="200" w:firstLine="480"/>
      <w:jc w:val="both"/>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3"/>
    <w:semiHidden/>
    <w:unhideWhenUsed/>
    <w:qFormat/>
    <w:pPr>
      <w:widowControl w:val="0"/>
      <w:pBdr>
        <w:top w:val="none" w:sz="0" w:space="1" w:color="auto"/>
        <w:left w:val="none" w:sz="0" w:space="18" w:color="000000" w:themeColor="text1"/>
        <w:bottom w:val="none" w:sz="0" w:space="1" w:color="auto"/>
        <w:right w:val="none" w:sz="0" w:space="4" w:color="auto"/>
      </w:pBdr>
      <w:adjustRightInd w:val="0"/>
      <w:snapToGrid w:val="0"/>
      <w:spacing w:afterLines="70" w:after="70" w:line="360" w:lineRule="auto"/>
      <w:ind w:firstLineChars="200" w:firstLine="480"/>
      <w:jc w:val="both"/>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3"/>
    <w:semiHidden/>
    <w:unhideWhenUsed/>
    <w:qFormat/>
    <w:pPr>
      <w:widowControl w:val="0"/>
      <w:pBdr>
        <w:top w:val="none" w:sz="0" w:space="1" w:color="auto"/>
        <w:left w:val="none" w:sz="0" w:space="18" w:color="000000" w:themeColor="text1"/>
        <w:bottom w:val="none" w:sz="0" w:space="1" w:color="auto"/>
        <w:right w:val="none" w:sz="0" w:space="4" w:color="auto"/>
      </w:pBdr>
      <w:adjustRightInd w:val="0"/>
      <w:snapToGrid w:val="0"/>
      <w:spacing w:afterLines="70" w:after="70" w:line="360" w:lineRule="auto"/>
      <w:ind w:firstLineChars="200" w:firstLine="480"/>
      <w:jc w:val="both"/>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3"/>
    <w:semiHidden/>
    <w:unhideWhenUsed/>
    <w:qFormat/>
    <w:pPr>
      <w:widowControl w:val="0"/>
      <w:pBdr>
        <w:top w:val="none" w:sz="0" w:space="1" w:color="auto"/>
        <w:left w:val="none" w:sz="0" w:space="18" w:color="000000" w:themeColor="text1"/>
        <w:bottom w:val="none" w:sz="0" w:space="1" w:color="auto"/>
        <w:right w:val="none" w:sz="0" w:space="4" w:color="auto"/>
      </w:pBdr>
      <w:adjustRightInd w:val="0"/>
      <w:snapToGrid w:val="0"/>
      <w:spacing w:afterLines="70" w:after="70" w:line="360" w:lineRule="auto"/>
      <w:ind w:firstLineChars="200" w:firstLine="480"/>
      <w:jc w:val="both"/>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3"/>
    <w:semiHidden/>
    <w:unhideWhenUsed/>
    <w:qFormat/>
    <w:pPr>
      <w:widowControl w:val="0"/>
      <w:pBdr>
        <w:top w:val="none" w:sz="0" w:space="1" w:color="auto"/>
        <w:left w:val="none" w:sz="0" w:space="18" w:color="000000" w:themeColor="text1"/>
        <w:bottom w:val="none" w:sz="0" w:space="1" w:color="auto"/>
        <w:right w:val="none" w:sz="0" w:space="4" w:color="auto"/>
      </w:pBdr>
      <w:adjustRightInd w:val="0"/>
      <w:snapToGrid w:val="0"/>
      <w:spacing w:afterLines="70" w:after="70" w:line="360" w:lineRule="auto"/>
      <w:ind w:firstLineChars="200" w:firstLine="480"/>
      <w:jc w:val="both"/>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3"/>
    <w:semiHidden/>
    <w:unhideWhenUsed/>
    <w:qFormat/>
    <w:pPr>
      <w:widowControl w:val="0"/>
      <w:pBdr>
        <w:top w:val="none" w:sz="0" w:space="1" w:color="auto"/>
        <w:left w:val="none" w:sz="0" w:space="18" w:color="000000" w:themeColor="text1"/>
        <w:bottom w:val="none" w:sz="0" w:space="1" w:color="auto"/>
        <w:right w:val="none" w:sz="0" w:space="4" w:color="auto"/>
      </w:pBdr>
      <w:adjustRightInd w:val="0"/>
      <w:snapToGrid w:val="0"/>
      <w:spacing w:afterLines="70" w:after="70" w:line="360" w:lineRule="auto"/>
      <w:ind w:firstLineChars="200" w:firstLine="480"/>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b">
    <w:name w:val="Table Web 1"/>
    <w:basedOn w:val="a3"/>
    <w:semiHidden/>
    <w:unhideWhenUsed/>
    <w:qFormat/>
    <w:pPr>
      <w:widowControl w:val="0"/>
      <w:pBdr>
        <w:top w:val="none" w:sz="0" w:space="1" w:color="auto"/>
        <w:left w:val="none" w:sz="0" w:space="18" w:color="000000" w:themeColor="text1"/>
        <w:bottom w:val="none" w:sz="0" w:space="1" w:color="auto"/>
        <w:right w:val="none" w:sz="0" w:space="4" w:color="auto"/>
      </w:pBdr>
      <w:adjustRightInd w:val="0"/>
      <w:snapToGrid w:val="0"/>
      <w:spacing w:afterLines="70" w:after="70" w:line="360" w:lineRule="auto"/>
      <w:ind w:firstLineChars="200" w:firstLine="480"/>
      <w:jc w:val="both"/>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3"/>
    <w:semiHidden/>
    <w:unhideWhenUsed/>
    <w:qFormat/>
    <w:pPr>
      <w:widowControl w:val="0"/>
      <w:pBdr>
        <w:top w:val="none" w:sz="0" w:space="1" w:color="auto"/>
        <w:left w:val="none" w:sz="0" w:space="18" w:color="000000" w:themeColor="text1"/>
        <w:bottom w:val="none" w:sz="0" w:space="1" w:color="auto"/>
        <w:right w:val="none" w:sz="0" w:space="4" w:color="auto"/>
      </w:pBdr>
      <w:adjustRightInd w:val="0"/>
      <w:snapToGrid w:val="0"/>
      <w:spacing w:afterLines="70" w:after="70" w:line="360" w:lineRule="auto"/>
      <w:ind w:firstLineChars="200" w:firstLine="480"/>
      <w:jc w:val="both"/>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3"/>
    <w:semiHidden/>
    <w:unhideWhenUsed/>
    <w:qFormat/>
    <w:pPr>
      <w:widowControl w:val="0"/>
      <w:pBdr>
        <w:top w:val="none" w:sz="0" w:space="1" w:color="auto"/>
        <w:left w:val="none" w:sz="0" w:space="18" w:color="000000" w:themeColor="text1"/>
        <w:bottom w:val="none" w:sz="0" w:space="1" w:color="auto"/>
        <w:right w:val="none" w:sz="0" w:space="4" w:color="auto"/>
      </w:pBdr>
      <w:adjustRightInd w:val="0"/>
      <w:snapToGrid w:val="0"/>
      <w:spacing w:afterLines="70" w:after="70" w:line="360" w:lineRule="auto"/>
      <w:ind w:firstLineChars="200" w:firstLine="480"/>
      <w:jc w:val="both"/>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c">
    <w:name w:val="Table Professional"/>
    <w:basedOn w:val="a3"/>
    <w:semiHidden/>
    <w:unhideWhenUsed/>
    <w:qFormat/>
    <w:pPr>
      <w:widowControl w:val="0"/>
      <w:pBdr>
        <w:top w:val="none" w:sz="0" w:space="1" w:color="auto"/>
        <w:left w:val="none" w:sz="0" w:space="18" w:color="000000" w:themeColor="text1"/>
        <w:bottom w:val="none" w:sz="0" w:space="1" w:color="auto"/>
        <w:right w:val="none" w:sz="0" w:space="4" w:color="auto"/>
      </w:pBdr>
      <w:adjustRightInd w:val="0"/>
      <w:snapToGrid w:val="0"/>
      <w:spacing w:afterLines="70" w:after="70" w:line="360" w:lineRule="auto"/>
      <w:ind w:firstLineChars="200" w:firstLine="48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afffd">
    <w:name w:val="Light Shading"/>
    <w:basedOn w:val="a3"/>
    <w:uiPriority w:val="60"/>
    <w:semiHidden/>
    <w:unhideWhenUsed/>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semiHidden/>
    <w:unhideWhenUsed/>
    <w:qFormat/>
    <w:rPr>
      <w:color w:val="1371D1" w:themeColor="accent1" w:themeShade="BF"/>
    </w:rPr>
    <w:tblPr>
      <w:tblBorders>
        <w:top w:val="single" w:sz="8" w:space="0" w:color="4498EE" w:themeColor="accent1"/>
        <w:bottom w:val="single" w:sz="8" w:space="0" w:color="4498EE" w:themeColor="accent1"/>
      </w:tblBorders>
    </w:tblPr>
    <w:tblStylePr w:type="firstRow">
      <w:pPr>
        <w:spacing w:before="0" w:after="0" w:line="240" w:lineRule="auto"/>
      </w:pPr>
      <w:rPr>
        <w:b/>
        <w:bCs/>
      </w:rPr>
      <w:tblPr/>
      <w:tcPr>
        <w:tcBorders>
          <w:top w:val="single" w:sz="8" w:space="0" w:color="4498EE" w:themeColor="accent1"/>
          <w:left w:val="nil"/>
          <w:bottom w:val="single" w:sz="8" w:space="0" w:color="4498EE" w:themeColor="accent1"/>
          <w:right w:val="nil"/>
          <w:insideH w:val="nil"/>
          <w:insideV w:val="nil"/>
        </w:tcBorders>
      </w:tcPr>
    </w:tblStylePr>
    <w:tblStylePr w:type="lastRow">
      <w:pPr>
        <w:spacing w:before="0" w:after="0" w:line="240" w:lineRule="auto"/>
      </w:pPr>
      <w:rPr>
        <w:b/>
        <w:bCs/>
      </w:rPr>
      <w:tblPr/>
      <w:tcPr>
        <w:tcBorders>
          <w:top w:val="single" w:sz="8" w:space="0" w:color="4498EE" w:themeColor="accent1"/>
          <w:left w:val="nil"/>
          <w:bottom w:val="single" w:sz="8" w:space="0" w:color="4498EE"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5FA" w:themeFill="accent1" w:themeFillTint="3F"/>
      </w:tcPr>
    </w:tblStylePr>
    <w:tblStylePr w:type="band1Horz">
      <w:tblPr/>
      <w:tcPr>
        <w:tcBorders>
          <w:left w:val="nil"/>
          <w:right w:val="nil"/>
          <w:insideH w:val="nil"/>
          <w:insideV w:val="nil"/>
        </w:tcBorders>
        <w:shd w:val="clear" w:color="auto" w:fill="D0E5FA" w:themeFill="accent1" w:themeFillTint="3F"/>
      </w:tcPr>
    </w:tblStylePr>
  </w:style>
  <w:style w:type="table" w:styleId="-2">
    <w:name w:val="Light Shading Accent 2"/>
    <w:basedOn w:val="a3"/>
    <w:uiPriority w:val="60"/>
    <w:semiHidden/>
    <w:unhideWhenUsed/>
    <w:qFormat/>
    <w:rPr>
      <w:color w:val="B58A01" w:themeColor="accent2" w:themeShade="BF"/>
    </w:rPr>
    <w:tblPr>
      <w:tblBorders>
        <w:top w:val="single" w:sz="8" w:space="0" w:color="F2BA02" w:themeColor="accent2"/>
        <w:bottom w:val="single" w:sz="8" w:space="0" w:color="F2BA02" w:themeColor="accent2"/>
      </w:tblBorders>
    </w:tblPr>
    <w:tblStylePr w:type="firstRow">
      <w:pPr>
        <w:spacing w:before="0" w:after="0" w:line="240" w:lineRule="auto"/>
      </w:pPr>
      <w:rPr>
        <w:b/>
        <w:bCs/>
      </w:rPr>
      <w:tblPr/>
      <w:tcPr>
        <w:tcBorders>
          <w:top w:val="single" w:sz="8" w:space="0" w:color="F2BA02" w:themeColor="accent2"/>
          <w:left w:val="nil"/>
          <w:bottom w:val="single" w:sz="8" w:space="0" w:color="F2BA02" w:themeColor="accent2"/>
          <w:right w:val="nil"/>
          <w:insideH w:val="nil"/>
          <w:insideV w:val="nil"/>
        </w:tcBorders>
      </w:tcPr>
    </w:tblStylePr>
    <w:tblStylePr w:type="lastRow">
      <w:pPr>
        <w:spacing w:before="0" w:after="0" w:line="240" w:lineRule="auto"/>
      </w:pPr>
      <w:rPr>
        <w:b/>
        <w:bCs/>
      </w:rPr>
      <w:tblPr/>
      <w:tcPr>
        <w:tcBorders>
          <w:top w:val="single" w:sz="8" w:space="0" w:color="F2BA02" w:themeColor="accent2"/>
          <w:left w:val="nil"/>
          <w:bottom w:val="single" w:sz="8" w:space="0" w:color="F2BA0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EFBD" w:themeFill="accent2" w:themeFillTint="3F"/>
      </w:tcPr>
    </w:tblStylePr>
    <w:tblStylePr w:type="band1Horz">
      <w:tblPr/>
      <w:tcPr>
        <w:tcBorders>
          <w:left w:val="nil"/>
          <w:right w:val="nil"/>
          <w:insideH w:val="nil"/>
          <w:insideV w:val="nil"/>
        </w:tcBorders>
        <w:shd w:val="clear" w:color="auto" w:fill="FEEFBD" w:themeFill="accent2" w:themeFillTint="3F"/>
      </w:tcPr>
    </w:tblStylePr>
  </w:style>
  <w:style w:type="table" w:styleId="-3">
    <w:name w:val="Light Shading Accent 3"/>
    <w:basedOn w:val="a3"/>
    <w:uiPriority w:val="60"/>
    <w:semiHidden/>
    <w:unhideWhenUsed/>
    <w:qFormat/>
    <w:rPr>
      <w:color w:val="248F86" w:themeColor="accent3" w:themeShade="BF"/>
    </w:rPr>
    <w:tblPr>
      <w:tblBorders>
        <w:top w:val="single" w:sz="8" w:space="0" w:color="30C0B4" w:themeColor="accent3"/>
        <w:bottom w:val="single" w:sz="8" w:space="0" w:color="30C0B4" w:themeColor="accent3"/>
      </w:tblBorders>
    </w:tblPr>
    <w:tblStylePr w:type="firstRow">
      <w:pPr>
        <w:spacing w:before="0" w:after="0" w:line="240" w:lineRule="auto"/>
      </w:pPr>
      <w:rPr>
        <w:b/>
        <w:bCs/>
      </w:rPr>
      <w:tblPr/>
      <w:tcPr>
        <w:tcBorders>
          <w:top w:val="single" w:sz="8" w:space="0" w:color="30C0B4" w:themeColor="accent3"/>
          <w:left w:val="nil"/>
          <w:bottom w:val="single" w:sz="8" w:space="0" w:color="30C0B4" w:themeColor="accent3"/>
          <w:right w:val="nil"/>
          <w:insideH w:val="nil"/>
          <w:insideV w:val="nil"/>
        </w:tcBorders>
      </w:tcPr>
    </w:tblStylePr>
    <w:tblStylePr w:type="lastRow">
      <w:pPr>
        <w:spacing w:before="0" w:after="0" w:line="240" w:lineRule="auto"/>
      </w:pPr>
      <w:rPr>
        <w:b/>
        <w:bCs/>
      </w:rPr>
      <w:tblPr/>
      <w:tcPr>
        <w:tcBorders>
          <w:top w:val="single" w:sz="8" w:space="0" w:color="30C0B4" w:themeColor="accent3"/>
          <w:left w:val="nil"/>
          <w:bottom w:val="single" w:sz="8" w:space="0" w:color="30C0B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9F1EE" w:themeFill="accent3" w:themeFillTint="3F"/>
      </w:tcPr>
    </w:tblStylePr>
    <w:tblStylePr w:type="band1Horz">
      <w:tblPr/>
      <w:tcPr>
        <w:tcBorders>
          <w:left w:val="nil"/>
          <w:right w:val="nil"/>
          <w:insideH w:val="nil"/>
          <w:insideV w:val="nil"/>
        </w:tcBorders>
        <w:shd w:val="clear" w:color="auto" w:fill="C9F1EE" w:themeFill="accent3" w:themeFillTint="3F"/>
      </w:tcPr>
    </w:tblStylePr>
  </w:style>
  <w:style w:type="table" w:styleId="-4">
    <w:name w:val="Light Shading Accent 4"/>
    <w:basedOn w:val="a3"/>
    <w:uiPriority w:val="60"/>
    <w:semiHidden/>
    <w:unhideWhenUsed/>
    <w:qFormat/>
    <w:rPr>
      <w:color w:val="C71D31" w:themeColor="accent4" w:themeShade="BF"/>
    </w:rPr>
    <w:tblPr>
      <w:tblBorders>
        <w:top w:val="single" w:sz="8" w:space="0" w:color="E54C5E" w:themeColor="accent4"/>
        <w:bottom w:val="single" w:sz="8" w:space="0" w:color="E54C5E" w:themeColor="accent4"/>
      </w:tblBorders>
    </w:tblPr>
    <w:tblStylePr w:type="firstRow">
      <w:pPr>
        <w:spacing w:before="0" w:after="0" w:line="240" w:lineRule="auto"/>
      </w:pPr>
      <w:rPr>
        <w:b/>
        <w:bCs/>
      </w:rPr>
      <w:tblPr/>
      <w:tcPr>
        <w:tcBorders>
          <w:top w:val="single" w:sz="8" w:space="0" w:color="E54C5E" w:themeColor="accent4"/>
          <w:left w:val="nil"/>
          <w:bottom w:val="single" w:sz="8" w:space="0" w:color="E54C5E" w:themeColor="accent4"/>
          <w:right w:val="nil"/>
          <w:insideH w:val="nil"/>
          <w:insideV w:val="nil"/>
        </w:tcBorders>
      </w:tcPr>
    </w:tblStylePr>
    <w:tblStylePr w:type="lastRow">
      <w:pPr>
        <w:spacing w:before="0" w:after="0" w:line="240" w:lineRule="auto"/>
      </w:pPr>
      <w:rPr>
        <w:b/>
        <w:bCs/>
      </w:rPr>
      <w:tblPr/>
      <w:tcPr>
        <w:tcBorders>
          <w:top w:val="single" w:sz="8" w:space="0" w:color="E54C5E" w:themeColor="accent4"/>
          <w:left w:val="nil"/>
          <w:bottom w:val="single" w:sz="8" w:space="0" w:color="E54C5E"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8D2D7" w:themeFill="accent4" w:themeFillTint="3F"/>
      </w:tcPr>
    </w:tblStylePr>
    <w:tblStylePr w:type="band1Horz">
      <w:tblPr/>
      <w:tcPr>
        <w:tcBorders>
          <w:left w:val="nil"/>
          <w:right w:val="nil"/>
          <w:insideH w:val="nil"/>
          <w:insideV w:val="nil"/>
        </w:tcBorders>
        <w:shd w:val="clear" w:color="auto" w:fill="F8D2D7" w:themeFill="accent4" w:themeFillTint="3F"/>
      </w:tcPr>
    </w:tblStylePr>
  </w:style>
  <w:style w:type="table" w:styleId="-5">
    <w:name w:val="Light Shading Accent 5"/>
    <w:basedOn w:val="a3"/>
    <w:uiPriority w:val="60"/>
    <w:semiHidden/>
    <w:unhideWhenUsed/>
    <w:qFormat/>
    <w:rPr>
      <w:color w:val="578D31" w:themeColor="accent5" w:themeShade="BF"/>
    </w:rPr>
    <w:tblPr>
      <w:tblBorders>
        <w:top w:val="single" w:sz="8" w:space="0" w:color="75BD42" w:themeColor="accent5"/>
        <w:bottom w:val="single" w:sz="8" w:space="0" w:color="75BD42" w:themeColor="accent5"/>
      </w:tblBorders>
    </w:tblPr>
    <w:tblStylePr w:type="firstRow">
      <w:pPr>
        <w:spacing w:before="0" w:after="0" w:line="240" w:lineRule="auto"/>
      </w:pPr>
      <w:rPr>
        <w:b/>
        <w:bCs/>
      </w:rPr>
      <w:tblPr/>
      <w:tcPr>
        <w:tcBorders>
          <w:top w:val="single" w:sz="8" w:space="0" w:color="75BD42" w:themeColor="accent5"/>
          <w:left w:val="nil"/>
          <w:bottom w:val="single" w:sz="8" w:space="0" w:color="75BD42" w:themeColor="accent5"/>
          <w:right w:val="nil"/>
          <w:insideH w:val="nil"/>
          <w:insideV w:val="nil"/>
        </w:tcBorders>
      </w:tcPr>
    </w:tblStylePr>
    <w:tblStylePr w:type="lastRow">
      <w:pPr>
        <w:spacing w:before="0" w:after="0" w:line="240" w:lineRule="auto"/>
      </w:pPr>
      <w:rPr>
        <w:b/>
        <w:bCs/>
      </w:rPr>
      <w:tblPr/>
      <w:tcPr>
        <w:tcBorders>
          <w:top w:val="single" w:sz="8" w:space="0" w:color="75BD42" w:themeColor="accent5"/>
          <w:left w:val="nil"/>
          <w:bottom w:val="single" w:sz="8" w:space="0" w:color="75BD4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CEED0" w:themeFill="accent5" w:themeFillTint="3F"/>
      </w:tcPr>
    </w:tblStylePr>
    <w:tblStylePr w:type="band1Horz">
      <w:tblPr/>
      <w:tcPr>
        <w:tcBorders>
          <w:left w:val="nil"/>
          <w:right w:val="nil"/>
          <w:insideH w:val="nil"/>
          <w:insideV w:val="nil"/>
        </w:tcBorders>
        <w:shd w:val="clear" w:color="auto" w:fill="DCEED0" w:themeFill="accent5" w:themeFillTint="3F"/>
      </w:tcPr>
    </w:tblStylePr>
  </w:style>
  <w:style w:type="table" w:styleId="-6">
    <w:name w:val="Light Shading Accent 6"/>
    <w:basedOn w:val="a3"/>
    <w:uiPriority w:val="60"/>
    <w:semiHidden/>
    <w:unhideWhenUsed/>
    <w:qFormat/>
    <w:rPr>
      <w:color w:val="CE5302" w:themeColor="accent6" w:themeShade="BF"/>
    </w:rPr>
    <w:tblPr>
      <w:tblBorders>
        <w:top w:val="single" w:sz="8" w:space="0" w:color="FD751A" w:themeColor="accent6"/>
        <w:bottom w:val="single" w:sz="8" w:space="0" w:color="FD751A" w:themeColor="accent6"/>
      </w:tblBorders>
    </w:tblPr>
    <w:tblStylePr w:type="firstRow">
      <w:pPr>
        <w:spacing w:before="0" w:after="0" w:line="240" w:lineRule="auto"/>
      </w:pPr>
      <w:rPr>
        <w:b/>
        <w:bCs/>
      </w:rPr>
      <w:tblPr/>
      <w:tcPr>
        <w:tcBorders>
          <w:top w:val="single" w:sz="8" w:space="0" w:color="FD751A" w:themeColor="accent6"/>
          <w:left w:val="nil"/>
          <w:bottom w:val="single" w:sz="8" w:space="0" w:color="FD751A" w:themeColor="accent6"/>
          <w:right w:val="nil"/>
          <w:insideH w:val="nil"/>
          <w:insideV w:val="nil"/>
        </w:tcBorders>
      </w:tcPr>
    </w:tblStylePr>
    <w:tblStylePr w:type="lastRow">
      <w:pPr>
        <w:spacing w:before="0" w:after="0" w:line="240" w:lineRule="auto"/>
      </w:pPr>
      <w:rPr>
        <w:b/>
        <w:bCs/>
      </w:rPr>
      <w:tblPr/>
      <w:tcPr>
        <w:tcBorders>
          <w:top w:val="single" w:sz="8" w:space="0" w:color="FD751A" w:themeColor="accent6"/>
          <w:left w:val="nil"/>
          <w:bottom w:val="single" w:sz="8" w:space="0" w:color="FD751A"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EDCC6" w:themeFill="accent6" w:themeFillTint="3F"/>
      </w:tcPr>
    </w:tblStylePr>
    <w:tblStylePr w:type="band1Horz">
      <w:tblPr/>
      <w:tcPr>
        <w:tcBorders>
          <w:left w:val="nil"/>
          <w:right w:val="nil"/>
          <w:insideH w:val="nil"/>
          <w:insideV w:val="nil"/>
        </w:tcBorders>
        <w:shd w:val="clear" w:color="auto" w:fill="FEDCC6" w:themeFill="accent6" w:themeFillTint="3F"/>
      </w:tcPr>
    </w:tblStylePr>
  </w:style>
  <w:style w:type="table" w:styleId="afffe">
    <w:name w:val="Light List"/>
    <w:basedOn w:val="a3"/>
    <w:uiPriority w:val="61"/>
    <w:semiHidden/>
    <w:unhideWhenUsed/>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semiHidden/>
    <w:unhideWhenUsed/>
    <w:qFormat/>
    <w:tblPr>
      <w:tblBorders>
        <w:top w:val="single" w:sz="8" w:space="0" w:color="4498EE" w:themeColor="accent1"/>
        <w:left w:val="single" w:sz="8" w:space="0" w:color="4498EE" w:themeColor="accent1"/>
        <w:bottom w:val="single" w:sz="8" w:space="0" w:color="4498EE" w:themeColor="accent1"/>
        <w:right w:val="single" w:sz="8" w:space="0" w:color="4498EE" w:themeColor="accent1"/>
      </w:tblBorders>
    </w:tblPr>
    <w:tblStylePr w:type="firstRow">
      <w:pPr>
        <w:spacing w:before="0" w:after="0" w:line="240" w:lineRule="auto"/>
      </w:pPr>
      <w:rPr>
        <w:b/>
        <w:bCs/>
        <w:color w:val="FFFFFF" w:themeColor="background1"/>
      </w:rPr>
      <w:tblPr/>
      <w:tcPr>
        <w:shd w:val="clear" w:color="auto" w:fill="4498EE" w:themeFill="accent1"/>
      </w:tcPr>
    </w:tblStylePr>
    <w:tblStylePr w:type="lastRow">
      <w:pPr>
        <w:spacing w:before="0" w:after="0" w:line="240" w:lineRule="auto"/>
      </w:pPr>
      <w:rPr>
        <w:b/>
        <w:bCs/>
      </w:rPr>
      <w:tblPr/>
      <w:tcPr>
        <w:tcBorders>
          <w:top w:val="double" w:sz="6" w:space="0" w:color="4498EE" w:themeColor="accent1"/>
          <w:left w:val="single" w:sz="8" w:space="0" w:color="4498EE" w:themeColor="accent1"/>
          <w:bottom w:val="single" w:sz="8" w:space="0" w:color="4498EE" w:themeColor="accent1"/>
          <w:right w:val="single" w:sz="8" w:space="0" w:color="4498EE" w:themeColor="accent1"/>
        </w:tcBorders>
      </w:tcPr>
    </w:tblStylePr>
    <w:tblStylePr w:type="firstCol">
      <w:rPr>
        <w:b/>
        <w:bCs/>
      </w:rPr>
    </w:tblStylePr>
    <w:tblStylePr w:type="lastCol">
      <w:rPr>
        <w:b/>
        <w:bCs/>
      </w:rPr>
    </w:tblStylePr>
    <w:tblStylePr w:type="band1Vert">
      <w:tblPr/>
      <w:tcPr>
        <w:tcBorders>
          <w:top w:val="single" w:sz="8" w:space="0" w:color="4498EE" w:themeColor="accent1"/>
          <w:left w:val="single" w:sz="8" w:space="0" w:color="4498EE" w:themeColor="accent1"/>
          <w:bottom w:val="single" w:sz="8" w:space="0" w:color="4498EE" w:themeColor="accent1"/>
          <w:right w:val="single" w:sz="8" w:space="0" w:color="4498EE" w:themeColor="accent1"/>
        </w:tcBorders>
      </w:tcPr>
    </w:tblStylePr>
    <w:tblStylePr w:type="band1Horz">
      <w:tblPr/>
      <w:tcPr>
        <w:tcBorders>
          <w:top w:val="single" w:sz="8" w:space="0" w:color="4498EE" w:themeColor="accent1"/>
          <w:left w:val="single" w:sz="8" w:space="0" w:color="4498EE" w:themeColor="accent1"/>
          <w:bottom w:val="single" w:sz="8" w:space="0" w:color="4498EE" w:themeColor="accent1"/>
          <w:right w:val="single" w:sz="8" w:space="0" w:color="4498EE" w:themeColor="accent1"/>
        </w:tcBorders>
      </w:tcPr>
    </w:tblStylePr>
  </w:style>
  <w:style w:type="table" w:styleId="-20">
    <w:name w:val="Light List Accent 2"/>
    <w:basedOn w:val="a3"/>
    <w:uiPriority w:val="61"/>
    <w:semiHidden/>
    <w:unhideWhenUsed/>
    <w:qFormat/>
    <w:tblPr>
      <w:tblBorders>
        <w:top w:val="single" w:sz="8" w:space="0" w:color="F2BA02" w:themeColor="accent2"/>
        <w:left w:val="single" w:sz="8" w:space="0" w:color="F2BA02" w:themeColor="accent2"/>
        <w:bottom w:val="single" w:sz="8" w:space="0" w:color="F2BA02" w:themeColor="accent2"/>
        <w:right w:val="single" w:sz="8" w:space="0" w:color="F2BA02" w:themeColor="accent2"/>
      </w:tblBorders>
    </w:tblPr>
    <w:tblStylePr w:type="firstRow">
      <w:pPr>
        <w:spacing w:before="0" w:after="0" w:line="240" w:lineRule="auto"/>
      </w:pPr>
      <w:rPr>
        <w:b/>
        <w:bCs/>
        <w:color w:val="FFFFFF" w:themeColor="background1"/>
      </w:rPr>
      <w:tblPr/>
      <w:tcPr>
        <w:shd w:val="clear" w:color="auto" w:fill="F2BA02" w:themeFill="accent2"/>
      </w:tcPr>
    </w:tblStylePr>
    <w:tblStylePr w:type="lastRow">
      <w:pPr>
        <w:spacing w:before="0" w:after="0" w:line="240" w:lineRule="auto"/>
      </w:pPr>
      <w:rPr>
        <w:b/>
        <w:bCs/>
      </w:rPr>
      <w:tblPr/>
      <w:tcPr>
        <w:tcBorders>
          <w:top w:val="double" w:sz="6" w:space="0" w:color="F2BA02" w:themeColor="accent2"/>
          <w:left w:val="single" w:sz="8" w:space="0" w:color="F2BA02" w:themeColor="accent2"/>
          <w:bottom w:val="single" w:sz="8" w:space="0" w:color="F2BA02" w:themeColor="accent2"/>
          <w:right w:val="single" w:sz="8" w:space="0" w:color="F2BA02" w:themeColor="accent2"/>
        </w:tcBorders>
      </w:tcPr>
    </w:tblStylePr>
    <w:tblStylePr w:type="firstCol">
      <w:rPr>
        <w:b/>
        <w:bCs/>
      </w:rPr>
    </w:tblStylePr>
    <w:tblStylePr w:type="lastCol">
      <w:rPr>
        <w:b/>
        <w:bCs/>
      </w:rPr>
    </w:tblStylePr>
    <w:tblStylePr w:type="band1Vert">
      <w:tblPr/>
      <w:tcPr>
        <w:tcBorders>
          <w:top w:val="single" w:sz="8" w:space="0" w:color="F2BA02" w:themeColor="accent2"/>
          <w:left w:val="single" w:sz="8" w:space="0" w:color="F2BA02" w:themeColor="accent2"/>
          <w:bottom w:val="single" w:sz="8" w:space="0" w:color="F2BA02" w:themeColor="accent2"/>
          <w:right w:val="single" w:sz="8" w:space="0" w:color="F2BA02" w:themeColor="accent2"/>
        </w:tcBorders>
      </w:tcPr>
    </w:tblStylePr>
    <w:tblStylePr w:type="band1Horz">
      <w:tblPr/>
      <w:tcPr>
        <w:tcBorders>
          <w:top w:val="single" w:sz="8" w:space="0" w:color="F2BA02" w:themeColor="accent2"/>
          <w:left w:val="single" w:sz="8" w:space="0" w:color="F2BA02" w:themeColor="accent2"/>
          <w:bottom w:val="single" w:sz="8" w:space="0" w:color="F2BA02" w:themeColor="accent2"/>
          <w:right w:val="single" w:sz="8" w:space="0" w:color="F2BA02" w:themeColor="accent2"/>
        </w:tcBorders>
      </w:tcPr>
    </w:tblStylePr>
  </w:style>
  <w:style w:type="table" w:styleId="-30">
    <w:name w:val="Light List Accent 3"/>
    <w:basedOn w:val="a3"/>
    <w:uiPriority w:val="61"/>
    <w:semiHidden/>
    <w:unhideWhenUsed/>
    <w:qFormat/>
    <w:tblPr>
      <w:tblBorders>
        <w:top w:val="single" w:sz="8" w:space="0" w:color="30C0B4" w:themeColor="accent3"/>
        <w:left w:val="single" w:sz="8" w:space="0" w:color="30C0B4" w:themeColor="accent3"/>
        <w:bottom w:val="single" w:sz="8" w:space="0" w:color="30C0B4" w:themeColor="accent3"/>
        <w:right w:val="single" w:sz="8" w:space="0" w:color="30C0B4" w:themeColor="accent3"/>
      </w:tblBorders>
    </w:tblPr>
    <w:tblStylePr w:type="firstRow">
      <w:pPr>
        <w:spacing w:before="0" w:after="0" w:line="240" w:lineRule="auto"/>
      </w:pPr>
      <w:rPr>
        <w:b/>
        <w:bCs/>
        <w:color w:val="FFFFFF" w:themeColor="background1"/>
      </w:rPr>
      <w:tblPr/>
      <w:tcPr>
        <w:shd w:val="clear" w:color="auto" w:fill="30C0B4" w:themeFill="accent3"/>
      </w:tcPr>
    </w:tblStylePr>
    <w:tblStylePr w:type="lastRow">
      <w:pPr>
        <w:spacing w:before="0" w:after="0" w:line="240" w:lineRule="auto"/>
      </w:pPr>
      <w:rPr>
        <w:b/>
        <w:bCs/>
      </w:rPr>
      <w:tblPr/>
      <w:tcPr>
        <w:tcBorders>
          <w:top w:val="double" w:sz="6" w:space="0" w:color="30C0B4" w:themeColor="accent3"/>
          <w:left w:val="single" w:sz="8" w:space="0" w:color="30C0B4" w:themeColor="accent3"/>
          <w:bottom w:val="single" w:sz="8" w:space="0" w:color="30C0B4" w:themeColor="accent3"/>
          <w:right w:val="single" w:sz="8" w:space="0" w:color="30C0B4" w:themeColor="accent3"/>
        </w:tcBorders>
      </w:tcPr>
    </w:tblStylePr>
    <w:tblStylePr w:type="firstCol">
      <w:rPr>
        <w:b/>
        <w:bCs/>
      </w:rPr>
    </w:tblStylePr>
    <w:tblStylePr w:type="lastCol">
      <w:rPr>
        <w:b/>
        <w:bCs/>
      </w:rPr>
    </w:tblStylePr>
    <w:tblStylePr w:type="band1Vert">
      <w:tblPr/>
      <w:tcPr>
        <w:tcBorders>
          <w:top w:val="single" w:sz="8" w:space="0" w:color="30C0B4" w:themeColor="accent3"/>
          <w:left w:val="single" w:sz="8" w:space="0" w:color="30C0B4" w:themeColor="accent3"/>
          <w:bottom w:val="single" w:sz="8" w:space="0" w:color="30C0B4" w:themeColor="accent3"/>
          <w:right w:val="single" w:sz="8" w:space="0" w:color="30C0B4" w:themeColor="accent3"/>
        </w:tcBorders>
      </w:tcPr>
    </w:tblStylePr>
    <w:tblStylePr w:type="band1Horz">
      <w:tblPr/>
      <w:tcPr>
        <w:tcBorders>
          <w:top w:val="single" w:sz="8" w:space="0" w:color="30C0B4" w:themeColor="accent3"/>
          <w:left w:val="single" w:sz="8" w:space="0" w:color="30C0B4" w:themeColor="accent3"/>
          <w:bottom w:val="single" w:sz="8" w:space="0" w:color="30C0B4" w:themeColor="accent3"/>
          <w:right w:val="single" w:sz="8" w:space="0" w:color="30C0B4" w:themeColor="accent3"/>
        </w:tcBorders>
      </w:tcPr>
    </w:tblStylePr>
  </w:style>
  <w:style w:type="table" w:styleId="-40">
    <w:name w:val="Light List Accent 4"/>
    <w:basedOn w:val="a3"/>
    <w:uiPriority w:val="61"/>
    <w:semiHidden/>
    <w:unhideWhenUsed/>
    <w:qFormat/>
    <w:tblPr>
      <w:tblBorders>
        <w:top w:val="single" w:sz="8" w:space="0" w:color="E54C5E" w:themeColor="accent4"/>
        <w:left w:val="single" w:sz="8" w:space="0" w:color="E54C5E" w:themeColor="accent4"/>
        <w:bottom w:val="single" w:sz="8" w:space="0" w:color="E54C5E" w:themeColor="accent4"/>
        <w:right w:val="single" w:sz="8" w:space="0" w:color="E54C5E" w:themeColor="accent4"/>
      </w:tblBorders>
    </w:tblPr>
    <w:tblStylePr w:type="firstRow">
      <w:pPr>
        <w:spacing w:before="0" w:after="0" w:line="240" w:lineRule="auto"/>
      </w:pPr>
      <w:rPr>
        <w:b/>
        <w:bCs/>
        <w:color w:val="FFFFFF" w:themeColor="background1"/>
      </w:rPr>
      <w:tblPr/>
      <w:tcPr>
        <w:shd w:val="clear" w:color="auto" w:fill="E54C5E" w:themeFill="accent4"/>
      </w:tcPr>
    </w:tblStylePr>
    <w:tblStylePr w:type="lastRow">
      <w:pPr>
        <w:spacing w:before="0" w:after="0" w:line="240" w:lineRule="auto"/>
      </w:pPr>
      <w:rPr>
        <w:b/>
        <w:bCs/>
      </w:rPr>
      <w:tblPr/>
      <w:tcPr>
        <w:tcBorders>
          <w:top w:val="double" w:sz="6" w:space="0" w:color="E54C5E" w:themeColor="accent4"/>
          <w:left w:val="single" w:sz="8" w:space="0" w:color="E54C5E" w:themeColor="accent4"/>
          <w:bottom w:val="single" w:sz="8" w:space="0" w:color="E54C5E" w:themeColor="accent4"/>
          <w:right w:val="single" w:sz="8" w:space="0" w:color="E54C5E" w:themeColor="accent4"/>
        </w:tcBorders>
      </w:tcPr>
    </w:tblStylePr>
    <w:tblStylePr w:type="firstCol">
      <w:rPr>
        <w:b/>
        <w:bCs/>
      </w:rPr>
    </w:tblStylePr>
    <w:tblStylePr w:type="lastCol">
      <w:rPr>
        <w:b/>
        <w:bCs/>
      </w:rPr>
    </w:tblStylePr>
    <w:tblStylePr w:type="band1Vert">
      <w:tblPr/>
      <w:tcPr>
        <w:tcBorders>
          <w:top w:val="single" w:sz="8" w:space="0" w:color="E54C5E" w:themeColor="accent4"/>
          <w:left w:val="single" w:sz="8" w:space="0" w:color="E54C5E" w:themeColor="accent4"/>
          <w:bottom w:val="single" w:sz="8" w:space="0" w:color="E54C5E" w:themeColor="accent4"/>
          <w:right w:val="single" w:sz="8" w:space="0" w:color="E54C5E" w:themeColor="accent4"/>
        </w:tcBorders>
      </w:tcPr>
    </w:tblStylePr>
    <w:tblStylePr w:type="band1Horz">
      <w:tblPr/>
      <w:tcPr>
        <w:tcBorders>
          <w:top w:val="single" w:sz="8" w:space="0" w:color="E54C5E" w:themeColor="accent4"/>
          <w:left w:val="single" w:sz="8" w:space="0" w:color="E54C5E" w:themeColor="accent4"/>
          <w:bottom w:val="single" w:sz="8" w:space="0" w:color="E54C5E" w:themeColor="accent4"/>
          <w:right w:val="single" w:sz="8" w:space="0" w:color="E54C5E" w:themeColor="accent4"/>
        </w:tcBorders>
      </w:tcPr>
    </w:tblStylePr>
  </w:style>
  <w:style w:type="table" w:styleId="-50">
    <w:name w:val="Light List Accent 5"/>
    <w:basedOn w:val="a3"/>
    <w:uiPriority w:val="61"/>
    <w:semiHidden/>
    <w:unhideWhenUsed/>
    <w:qFormat/>
    <w:tblPr>
      <w:tblBorders>
        <w:top w:val="single" w:sz="8" w:space="0" w:color="75BD42" w:themeColor="accent5"/>
        <w:left w:val="single" w:sz="8" w:space="0" w:color="75BD42" w:themeColor="accent5"/>
        <w:bottom w:val="single" w:sz="8" w:space="0" w:color="75BD42" w:themeColor="accent5"/>
        <w:right w:val="single" w:sz="8" w:space="0" w:color="75BD42" w:themeColor="accent5"/>
      </w:tblBorders>
    </w:tblPr>
    <w:tblStylePr w:type="firstRow">
      <w:pPr>
        <w:spacing w:before="0" w:after="0" w:line="240" w:lineRule="auto"/>
      </w:pPr>
      <w:rPr>
        <w:b/>
        <w:bCs/>
        <w:color w:val="FFFFFF" w:themeColor="background1"/>
      </w:rPr>
      <w:tblPr/>
      <w:tcPr>
        <w:shd w:val="clear" w:color="auto" w:fill="75BD42" w:themeFill="accent5"/>
      </w:tcPr>
    </w:tblStylePr>
    <w:tblStylePr w:type="lastRow">
      <w:pPr>
        <w:spacing w:before="0" w:after="0" w:line="240" w:lineRule="auto"/>
      </w:pPr>
      <w:rPr>
        <w:b/>
        <w:bCs/>
      </w:rPr>
      <w:tblPr/>
      <w:tcPr>
        <w:tcBorders>
          <w:top w:val="double" w:sz="6" w:space="0" w:color="75BD42" w:themeColor="accent5"/>
          <w:left w:val="single" w:sz="8" w:space="0" w:color="75BD42" w:themeColor="accent5"/>
          <w:bottom w:val="single" w:sz="8" w:space="0" w:color="75BD42" w:themeColor="accent5"/>
          <w:right w:val="single" w:sz="8" w:space="0" w:color="75BD42" w:themeColor="accent5"/>
        </w:tcBorders>
      </w:tcPr>
    </w:tblStylePr>
    <w:tblStylePr w:type="firstCol">
      <w:rPr>
        <w:b/>
        <w:bCs/>
      </w:rPr>
    </w:tblStylePr>
    <w:tblStylePr w:type="lastCol">
      <w:rPr>
        <w:b/>
        <w:bCs/>
      </w:rPr>
    </w:tblStylePr>
    <w:tblStylePr w:type="band1Vert">
      <w:tblPr/>
      <w:tcPr>
        <w:tcBorders>
          <w:top w:val="single" w:sz="8" w:space="0" w:color="75BD42" w:themeColor="accent5"/>
          <w:left w:val="single" w:sz="8" w:space="0" w:color="75BD42" w:themeColor="accent5"/>
          <w:bottom w:val="single" w:sz="8" w:space="0" w:color="75BD42" w:themeColor="accent5"/>
          <w:right w:val="single" w:sz="8" w:space="0" w:color="75BD42" w:themeColor="accent5"/>
        </w:tcBorders>
      </w:tcPr>
    </w:tblStylePr>
    <w:tblStylePr w:type="band1Horz">
      <w:tblPr/>
      <w:tcPr>
        <w:tcBorders>
          <w:top w:val="single" w:sz="8" w:space="0" w:color="75BD42" w:themeColor="accent5"/>
          <w:left w:val="single" w:sz="8" w:space="0" w:color="75BD42" w:themeColor="accent5"/>
          <w:bottom w:val="single" w:sz="8" w:space="0" w:color="75BD42" w:themeColor="accent5"/>
          <w:right w:val="single" w:sz="8" w:space="0" w:color="75BD42" w:themeColor="accent5"/>
        </w:tcBorders>
      </w:tcPr>
    </w:tblStylePr>
  </w:style>
  <w:style w:type="table" w:styleId="-60">
    <w:name w:val="Light List Accent 6"/>
    <w:basedOn w:val="a3"/>
    <w:uiPriority w:val="61"/>
    <w:semiHidden/>
    <w:unhideWhenUsed/>
    <w:qFormat/>
    <w:tblPr>
      <w:tblBorders>
        <w:top w:val="single" w:sz="8" w:space="0" w:color="FD751A" w:themeColor="accent6"/>
        <w:left w:val="single" w:sz="8" w:space="0" w:color="FD751A" w:themeColor="accent6"/>
        <w:bottom w:val="single" w:sz="8" w:space="0" w:color="FD751A" w:themeColor="accent6"/>
        <w:right w:val="single" w:sz="8" w:space="0" w:color="FD751A" w:themeColor="accent6"/>
      </w:tblBorders>
    </w:tblPr>
    <w:tblStylePr w:type="firstRow">
      <w:pPr>
        <w:spacing w:before="0" w:after="0" w:line="240" w:lineRule="auto"/>
      </w:pPr>
      <w:rPr>
        <w:b/>
        <w:bCs/>
        <w:color w:val="FFFFFF" w:themeColor="background1"/>
      </w:rPr>
      <w:tblPr/>
      <w:tcPr>
        <w:shd w:val="clear" w:color="auto" w:fill="FD751A" w:themeFill="accent6"/>
      </w:tcPr>
    </w:tblStylePr>
    <w:tblStylePr w:type="lastRow">
      <w:pPr>
        <w:spacing w:before="0" w:after="0" w:line="240" w:lineRule="auto"/>
      </w:pPr>
      <w:rPr>
        <w:b/>
        <w:bCs/>
      </w:rPr>
      <w:tblPr/>
      <w:tcPr>
        <w:tcBorders>
          <w:top w:val="double" w:sz="6" w:space="0" w:color="FD751A" w:themeColor="accent6"/>
          <w:left w:val="single" w:sz="8" w:space="0" w:color="FD751A" w:themeColor="accent6"/>
          <w:bottom w:val="single" w:sz="8" w:space="0" w:color="FD751A" w:themeColor="accent6"/>
          <w:right w:val="single" w:sz="8" w:space="0" w:color="FD751A" w:themeColor="accent6"/>
        </w:tcBorders>
      </w:tcPr>
    </w:tblStylePr>
    <w:tblStylePr w:type="firstCol">
      <w:rPr>
        <w:b/>
        <w:bCs/>
      </w:rPr>
    </w:tblStylePr>
    <w:tblStylePr w:type="lastCol">
      <w:rPr>
        <w:b/>
        <w:bCs/>
      </w:rPr>
    </w:tblStylePr>
    <w:tblStylePr w:type="band1Vert">
      <w:tblPr/>
      <w:tcPr>
        <w:tcBorders>
          <w:top w:val="single" w:sz="8" w:space="0" w:color="FD751A" w:themeColor="accent6"/>
          <w:left w:val="single" w:sz="8" w:space="0" w:color="FD751A" w:themeColor="accent6"/>
          <w:bottom w:val="single" w:sz="8" w:space="0" w:color="FD751A" w:themeColor="accent6"/>
          <w:right w:val="single" w:sz="8" w:space="0" w:color="FD751A" w:themeColor="accent6"/>
        </w:tcBorders>
      </w:tcPr>
    </w:tblStylePr>
    <w:tblStylePr w:type="band1Horz">
      <w:tblPr/>
      <w:tcPr>
        <w:tcBorders>
          <w:top w:val="single" w:sz="8" w:space="0" w:color="FD751A" w:themeColor="accent6"/>
          <w:left w:val="single" w:sz="8" w:space="0" w:color="FD751A" w:themeColor="accent6"/>
          <w:bottom w:val="single" w:sz="8" w:space="0" w:color="FD751A" w:themeColor="accent6"/>
          <w:right w:val="single" w:sz="8" w:space="0" w:color="FD751A" w:themeColor="accent6"/>
        </w:tcBorders>
      </w:tcPr>
    </w:tblStylePr>
  </w:style>
  <w:style w:type="table" w:styleId="affff">
    <w:name w:val="Light Grid"/>
    <w:basedOn w:val="a3"/>
    <w:uiPriority w:val="62"/>
    <w:semiHidden/>
    <w:unhideWhenUsed/>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semiHidden/>
    <w:unhideWhenUsed/>
    <w:qFormat/>
    <w:tblPr>
      <w:tblBorders>
        <w:top w:val="single" w:sz="8" w:space="0" w:color="4498EE" w:themeColor="accent1"/>
        <w:left w:val="single" w:sz="8" w:space="0" w:color="4498EE" w:themeColor="accent1"/>
        <w:bottom w:val="single" w:sz="8" w:space="0" w:color="4498EE" w:themeColor="accent1"/>
        <w:right w:val="single" w:sz="8" w:space="0" w:color="4498EE" w:themeColor="accent1"/>
        <w:insideH w:val="single" w:sz="8" w:space="0" w:color="4498EE" w:themeColor="accent1"/>
        <w:insideV w:val="single" w:sz="8" w:space="0" w:color="4498EE"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98EE" w:themeColor="accent1"/>
          <w:left w:val="single" w:sz="8" w:space="0" w:color="4498EE" w:themeColor="accent1"/>
          <w:bottom w:val="single" w:sz="18" w:space="0" w:color="4498EE" w:themeColor="accent1"/>
          <w:right w:val="single" w:sz="8" w:space="0" w:color="4498EE"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98EE" w:themeColor="accent1"/>
          <w:left w:val="single" w:sz="8" w:space="0" w:color="4498EE" w:themeColor="accent1"/>
          <w:bottom w:val="single" w:sz="8" w:space="0" w:color="4498EE" w:themeColor="accent1"/>
          <w:right w:val="single" w:sz="8" w:space="0" w:color="4498EE"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98EE" w:themeColor="accent1"/>
          <w:left w:val="single" w:sz="8" w:space="0" w:color="4498EE" w:themeColor="accent1"/>
          <w:bottom w:val="single" w:sz="8" w:space="0" w:color="4498EE" w:themeColor="accent1"/>
          <w:right w:val="single" w:sz="8" w:space="0" w:color="4498EE" w:themeColor="accent1"/>
        </w:tcBorders>
      </w:tcPr>
    </w:tblStylePr>
    <w:tblStylePr w:type="band1Vert">
      <w:tblPr/>
      <w:tcPr>
        <w:tcBorders>
          <w:top w:val="single" w:sz="8" w:space="0" w:color="4498EE" w:themeColor="accent1"/>
          <w:left w:val="single" w:sz="8" w:space="0" w:color="4498EE" w:themeColor="accent1"/>
          <w:bottom w:val="single" w:sz="8" w:space="0" w:color="4498EE" w:themeColor="accent1"/>
          <w:right w:val="single" w:sz="8" w:space="0" w:color="4498EE" w:themeColor="accent1"/>
        </w:tcBorders>
        <w:shd w:val="clear" w:color="auto" w:fill="D0E5FA" w:themeFill="accent1" w:themeFillTint="3F"/>
      </w:tcPr>
    </w:tblStylePr>
    <w:tblStylePr w:type="band1Horz">
      <w:tblPr/>
      <w:tcPr>
        <w:tcBorders>
          <w:top w:val="single" w:sz="8" w:space="0" w:color="4498EE" w:themeColor="accent1"/>
          <w:left w:val="single" w:sz="8" w:space="0" w:color="4498EE" w:themeColor="accent1"/>
          <w:bottom w:val="single" w:sz="8" w:space="0" w:color="4498EE" w:themeColor="accent1"/>
          <w:right w:val="single" w:sz="8" w:space="0" w:color="4498EE" w:themeColor="accent1"/>
          <w:insideV w:val="single" w:sz="8" w:space="0" w:color="auto"/>
        </w:tcBorders>
        <w:shd w:val="clear" w:color="auto" w:fill="D0E5FA" w:themeFill="accent1" w:themeFillTint="3F"/>
      </w:tcPr>
    </w:tblStylePr>
    <w:tblStylePr w:type="band2Horz">
      <w:tblPr/>
      <w:tcPr>
        <w:tcBorders>
          <w:top w:val="single" w:sz="8" w:space="0" w:color="4498EE" w:themeColor="accent1"/>
          <w:left w:val="single" w:sz="8" w:space="0" w:color="4498EE" w:themeColor="accent1"/>
          <w:bottom w:val="single" w:sz="8" w:space="0" w:color="4498EE" w:themeColor="accent1"/>
          <w:right w:val="single" w:sz="8" w:space="0" w:color="4498EE" w:themeColor="accent1"/>
          <w:insideV w:val="single" w:sz="8" w:space="0" w:color="auto"/>
        </w:tcBorders>
      </w:tcPr>
    </w:tblStylePr>
  </w:style>
  <w:style w:type="table" w:styleId="-21">
    <w:name w:val="Light Grid Accent 2"/>
    <w:basedOn w:val="a3"/>
    <w:uiPriority w:val="62"/>
    <w:semiHidden/>
    <w:unhideWhenUsed/>
    <w:qFormat/>
    <w:tblPr>
      <w:tblBorders>
        <w:top w:val="single" w:sz="8" w:space="0" w:color="F2BA02" w:themeColor="accent2"/>
        <w:left w:val="single" w:sz="8" w:space="0" w:color="F2BA02" w:themeColor="accent2"/>
        <w:bottom w:val="single" w:sz="8" w:space="0" w:color="F2BA02" w:themeColor="accent2"/>
        <w:right w:val="single" w:sz="8" w:space="0" w:color="F2BA02" w:themeColor="accent2"/>
        <w:insideH w:val="single" w:sz="8" w:space="0" w:color="F2BA02" w:themeColor="accent2"/>
        <w:insideV w:val="single" w:sz="8" w:space="0" w:color="F2BA0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2BA02" w:themeColor="accent2"/>
          <w:left w:val="single" w:sz="8" w:space="0" w:color="F2BA02" w:themeColor="accent2"/>
          <w:bottom w:val="single" w:sz="18" w:space="0" w:color="F2BA02" w:themeColor="accent2"/>
          <w:right w:val="single" w:sz="8" w:space="0" w:color="F2BA02"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2BA02" w:themeColor="accent2"/>
          <w:left w:val="single" w:sz="8" w:space="0" w:color="F2BA02" w:themeColor="accent2"/>
          <w:bottom w:val="single" w:sz="8" w:space="0" w:color="F2BA02" w:themeColor="accent2"/>
          <w:right w:val="single" w:sz="8" w:space="0" w:color="F2BA02"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2BA02" w:themeColor="accent2"/>
          <w:left w:val="single" w:sz="8" w:space="0" w:color="F2BA02" w:themeColor="accent2"/>
          <w:bottom w:val="single" w:sz="8" w:space="0" w:color="F2BA02" w:themeColor="accent2"/>
          <w:right w:val="single" w:sz="8" w:space="0" w:color="F2BA02" w:themeColor="accent2"/>
        </w:tcBorders>
      </w:tcPr>
    </w:tblStylePr>
    <w:tblStylePr w:type="band1Vert">
      <w:tblPr/>
      <w:tcPr>
        <w:tcBorders>
          <w:top w:val="single" w:sz="8" w:space="0" w:color="F2BA02" w:themeColor="accent2"/>
          <w:left w:val="single" w:sz="8" w:space="0" w:color="F2BA02" w:themeColor="accent2"/>
          <w:bottom w:val="single" w:sz="8" w:space="0" w:color="F2BA02" w:themeColor="accent2"/>
          <w:right w:val="single" w:sz="8" w:space="0" w:color="F2BA02" w:themeColor="accent2"/>
        </w:tcBorders>
        <w:shd w:val="clear" w:color="auto" w:fill="FEEFBD" w:themeFill="accent2" w:themeFillTint="3F"/>
      </w:tcPr>
    </w:tblStylePr>
    <w:tblStylePr w:type="band1Horz">
      <w:tblPr/>
      <w:tcPr>
        <w:tcBorders>
          <w:top w:val="single" w:sz="8" w:space="0" w:color="F2BA02" w:themeColor="accent2"/>
          <w:left w:val="single" w:sz="8" w:space="0" w:color="F2BA02" w:themeColor="accent2"/>
          <w:bottom w:val="single" w:sz="8" w:space="0" w:color="F2BA02" w:themeColor="accent2"/>
          <w:right w:val="single" w:sz="8" w:space="0" w:color="F2BA02" w:themeColor="accent2"/>
          <w:insideV w:val="single" w:sz="8" w:space="0" w:color="auto"/>
        </w:tcBorders>
        <w:shd w:val="clear" w:color="auto" w:fill="FEEFBD" w:themeFill="accent2" w:themeFillTint="3F"/>
      </w:tcPr>
    </w:tblStylePr>
    <w:tblStylePr w:type="band2Horz">
      <w:tblPr/>
      <w:tcPr>
        <w:tcBorders>
          <w:top w:val="single" w:sz="8" w:space="0" w:color="F2BA02" w:themeColor="accent2"/>
          <w:left w:val="single" w:sz="8" w:space="0" w:color="F2BA02" w:themeColor="accent2"/>
          <w:bottom w:val="single" w:sz="8" w:space="0" w:color="F2BA02" w:themeColor="accent2"/>
          <w:right w:val="single" w:sz="8" w:space="0" w:color="F2BA02" w:themeColor="accent2"/>
          <w:insideV w:val="single" w:sz="8" w:space="0" w:color="auto"/>
        </w:tcBorders>
      </w:tcPr>
    </w:tblStylePr>
  </w:style>
  <w:style w:type="table" w:styleId="-31">
    <w:name w:val="Light Grid Accent 3"/>
    <w:basedOn w:val="a3"/>
    <w:uiPriority w:val="62"/>
    <w:semiHidden/>
    <w:unhideWhenUsed/>
    <w:qFormat/>
    <w:tblPr>
      <w:tblBorders>
        <w:top w:val="single" w:sz="8" w:space="0" w:color="30C0B4" w:themeColor="accent3"/>
        <w:left w:val="single" w:sz="8" w:space="0" w:color="30C0B4" w:themeColor="accent3"/>
        <w:bottom w:val="single" w:sz="8" w:space="0" w:color="30C0B4" w:themeColor="accent3"/>
        <w:right w:val="single" w:sz="8" w:space="0" w:color="30C0B4" w:themeColor="accent3"/>
        <w:insideH w:val="single" w:sz="8" w:space="0" w:color="30C0B4" w:themeColor="accent3"/>
        <w:insideV w:val="single" w:sz="8" w:space="0" w:color="30C0B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0C0B4" w:themeColor="accent3"/>
          <w:left w:val="single" w:sz="8" w:space="0" w:color="30C0B4" w:themeColor="accent3"/>
          <w:bottom w:val="single" w:sz="18" w:space="0" w:color="30C0B4" w:themeColor="accent3"/>
          <w:right w:val="single" w:sz="8" w:space="0" w:color="30C0B4"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0C0B4" w:themeColor="accent3"/>
          <w:left w:val="single" w:sz="8" w:space="0" w:color="30C0B4" w:themeColor="accent3"/>
          <w:bottom w:val="single" w:sz="8" w:space="0" w:color="30C0B4" w:themeColor="accent3"/>
          <w:right w:val="single" w:sz="8" w:space="0" w:color="30C0B4"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0C0B4" w:themeColor="accent3"/>
          <w:left w:val="single" w:sz="8" w:space="0" w:color="30C0B4" w:themeColor="accent3"/>
          <w:bottom w:val="single" w:sz="8" w:space="0" w:color="30C0B4" w:themeColor="accent3"/>
          <w:right w:val="single" w:sz="8" w:space="0" w:color="30C0B4" w:themeColor="accent3"/>
        </w:tcBorders>
      </w:tcPr>
    </w:tblStylePr>
    <w:tblStylePr w:type="band1Vert">
      <w:tblPr/>
      <w:tcPr>
        <w:tcBorders>
          <w:top w:val="single" w:sz="8" w:space="0" w:color="30C0B4" w:themeColor="accent3"/>
          <w:left w:val="single" w:sz="8" w:space="0" w:color="30C0B4" w:themeColor="accent3"/>
          <w:bottom w:val="single" w:sz="8" w:space="0" w:color="30C0B4" w:themeColor="accent3"/>
          <w:right w:val="single" w:sz="8" w:space="0" w:color="30C0B4" w:themeColor="accent3"/>
        </w:tcBorders>
        <w:shd w:val="clear" w:color="auto" w:fill="C9F1EE" w:themeFill="accent3" w:themeFillTint="3F"/>
      </w:tcPr>
    </w:tblStylePr>
    <w:tblStylePr w:type="band1Horz">
      <w:tblPr/>
      <w:tcPr>
        <w:tcBorders>
          <w:top w:val="single" w:sz="8" w:space="0" w:color="30C0B4" w:themeColor="accent3"/>
          <w:left w:val="single" w:sz="8" w:space="0" w:color="30C0B4" w:themeColor="accent3"/>
          <w:bottom w:val="single" w:sz="8" w:space="0" w:color="30C0B4" w:themeColor="accent3"/>
          <w:right w:val="single" w:sz="8" w:space="0" w:color="30C0B4" w:themeColor="accent3"/>
          <w:insideV w:val="single" w:sz="8" w:space="0" w:color="auto"/>
        </w:tcBorders>
        <w:shd w:val="clear" w:color="auto" w:fill="C9F1EE" w:themeFill="accent3" w:themeFillTint="3F"/>
      </w:tcPr>
    </w:tblStylePr>
    <w:tblStylePr w:type="band2Horz">
      <w:tblPr/>
      <w:tcPr>
        <w:tcBorders>
          <w:top w:val="single" w:sz="8" w:space="0" w:color="30C0B4" w:themeColor="accent3"/>
          <w:left w:val="single" w:sz="8" w:space="0" w:color="30C0B4" w:themeColor="accent3"/>
          <w:bottom w:val="single" w:sz="8" w:space="0" w:color="30C0B4" w:themeColor="accent3"/>
          <w:right w:val="single" w:sz="8" w:space="0" w:color="30C0B4" w:themeColor="accent3"/>
          <w:insideV w:val="single" w:sz="8" w:space="0" w:color="auto"/>
        </w:tcBorders>
      </w:tcPr>
    </w:tblStylePr>
  </w:style>
  <w:style w:type="table" w:styleId="-41">
    <w:name w:val="Light Grid Accent 4"/>
    <w:basedOn w:val="a3"/>
    <w:uiPriority w:val="62"/>
    <w:semiHidden/>
    <w:unhideWhenUsed/>
    <w:qFormat/>
    <w:tblPr>
      <w:tblBorders>
        <w:top w:val="single" w:sz="8" w:space="0" w:color="E54C5E" w:themeColor="accent4"/>
        <w:left w:val="single" w:sz="8" w:space="0" w:color="E54C5E" w:themeColor="accent4"/>
        <w:bottom w:val="single" w:sz="8" w:space="0" w:color="E54C5E" w:themeColor="accent4"/>
        <w:right w:val="single" w:sz="8" w:space="0" w:color="E54C5E" w:themeColor="accent4"/>
        <w:insideH w:val="single" w:sz="8" w:space="0" w:color="E54C5E" w:themeColor="accent4"/>
        <w:insideV w:val="single" w:sz="8" w:space="0" w:color="E54C5E"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54C5E" w:themeColor="accent4"/>
          <w:left w:val="single" w:sz="8" w:space="0" w:color="E54C5E" w:themeColor="accent4"/>
          <w:bottom w:val="single" w:sz="18" w:space="0" w:color="E54C5E" w:themeColor="accent4"/>
          <w:right w:val="single" w:sz="8" w:space="0" w:color="E54C5E"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54C5E" w:themeColor="accent4"/>
          <w:left w:val="single" w:sz="8" w:space="0" w:color="E54C5E" w:themeColor="accent4"/>
          <w:bottom w:val="single" w:sz="8" w:space="0" w:color="E54C5E" w:themeColor="accent4"/>
          <w:right w:val="single" w:sz="8" w:space="0" w:color="E54C5E"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54C5E" w:themeColor="accent4"/>
          <w:left w:val="single" w:sz="8" w:space="0" w:color="E54C5E" w:themeColor="accent4"/>
          <w:bottom w:val="single" w:sz="8" w:space="0" w:color="E54C5E" w:themeColor="accent4"/>
          <w:right w:val="single" w:sz="8" w:space="0" w:color="E54C5E" w:themeColor="accent4"/>
        </w:tcBorders>
      </w:tcPr>
    </w:tblStylePr>
    <w:tblStylePr w:type="band1Vert">
      <w:tblPr/>
      <w:tcPr>
        <w:tcBorders>
          <w:top w:val="single" w:sz="8" w:space="0" w:color="E54C5E" w:themeColor="accent4"/>
          <w:left w:val="single" w:sz="8" w:space="0" w:color="E54C5E" w:themeColor="accent4"/>
          <w:bottom w:val="single" w:sz="8" w:space="0" w:color="E54C5E" w:themeColor="accent4"/>
          <w:right w:val="single" w:sz="8" w:space="0" w:color="E54C5E" w:themeColor="accent4"/>
        </w:tcBorders>
        <w:shd w:val="clear" w:color="auto" w:fill="F8D2D7" w:themeFill="accent4" w:themeFillTint="3F"/>
      </w:tcPr>
    </w:tblStylePr>
    <w:tblStylePr w:type="band1Horz">
      <w:tblPr/>
      <w:tcPr>
        <w:tcBorders>
          <w:top w:val="single" w:sz="8" w:space="0" w:color="E54C5E" w:themeColor="accent4"/>
          <w:left w:val="single" w:sz="8" w:space="0" w:color="E54C5E" w:themeColor="accent4"/>
          <w:bottom w:val="single" w:sz="8" w:space="0" w:color="E54C5E" w:themeColor="accent4"/>
          <w:right w:val="single" w:sz="8" w:space="0" w:color="E54C5E" w:themeColor="accent4"/>
          <w:insideV w:val="single" w:sz="8" w:space="0" w:color="auto"/>
        </w:tcBorders>
        <w:shd w:val="clear" w:color="auto" w:fill="F8D2D7" w:themeFill="accent4" w:themeFillTint="3F"/>
      </w:tcPr>
    </w:tblStylePr>
    <w:tblStylePr w:type="band2Horz">
      <w:tblPr/>
      <w:tcPr>
        <w:tcBorders>
          <w:top w:val="single" w:sz="8" w:space="0" w:color="E54C5E" w:themeColor="accent4"/>
          <w:left w:val="single" w:sz="8" w:space="0" w:color="E54C5E" w:themeColor="accent4"/>
          <w:bottom w:val="single" w:sz="8" w:space="0" w:color="E54C5E" w:themeColor="accent4"/>
          <w:right w:val="single" w:sz="8" w:space="0" w:color="E54C5E" w:themeColor="accent4"/>
          <w:insideV w:val="single" w:sz="8" w:space="0" w:color="auto"/>
        </w:tcBorders>
      </w:tcPr>
    </w:tblStylePr>
  </w:style>
  <w:style w:type="table" w:styleId="-51">
    <w:name w:val="Light Grid Accent 5"/>
    <w:basedOn w:val="a3"/>
    <w:uiPriority w:val="62"/>
    <w:semiHidden/>
    <w:unhideWhenUsed/>
    <w:qFormat/>
    <w:tblPr>
      <w:tblBorders>
        <w:top w:val="single" w:sz="8" w:space="0" w:color="75BD42" w:themeColor="accent5"/>
        <w:left w:val="single" w:sz="8" w:space="0" w:color="75BD42" w:themeColor="accent5"/>
        <w:bottom w:val="single" w:sz="8" w:space="0" w:color="75BD42" w:themeColor="accent5"/>
        <w:right w:val="single" w:sz="8" w:space="0" w:color="75BD42" w:themeColor="accent5"/>
        <w:insideH w:val="single" w:sz="8" w:space="0" w:color="75BD42" w:themeColor="accent5"/>
        <w:insideV w:val="single" w:sz="8" w:space="0" w:color="75BD4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5BD42" w:themeColor="accent5"/>
          <w:left w:val="single" w:sz="8" w:space="0" w:color="75BD42" w:themeColor="accent5"/>
          <w:bottom w:val="single" w:sz="18" w:space="0" w:color="75BD42" w:themeColor="accent5"/>
          <w:right w:val="single" w:sz="8" w:space="0" w:color="75BD42"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5BD42" w:themeColor="accent5"/>
          <w:left w:val="single" w:sz="8" w:space="0" w:color="75BD42" w:themeColor="accent5"/>
          <w:bottom w:val="single" w:sz="8" w:space="0" w:color="75BD42" w:themeColor="accent5"/>
          <w:right w:val="single" w:sz="8" w:space="0" w:color="75BD42"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5BD42" w:themeColor="accent5"/>
          <w:left w:val="single" w:sz="8" w:space="0" w:color="75BD42" w:themeColor="accent5"/>
          <w:bottom w:val="single" w:sz="8" w:space="0" w:color="75BD42" w:themeColor="accent5"/>
          <w:right w:val="single" w:sz="8" w:space="0" w:color="75BD42" w:themeColor="accent5"/>
        </w:tcBorders>
      </w:tcPr>
    </w:tblStylePr>
    <w:tblStylePr w:type="band1Vert">
      <w:tblPr/>
      <w:tcPr>
        <w:tcBorders>
          <w:top w:val="single" w:sz="8" w:space="0" w:color="75BD42" w:themeColor="accent5"/>
          <w:left w:val="single" w:sz="8" w:space="0" w:color="75BD42" w:themeColor="accent5"/>
          <w:bottom w:val="single" w:sz="8" w:space="0" w:color="75BD42" w:themeColor="accent5"/>
          <w:right w:val="single" w:sz="8" w:space="0" w:color="75BD42" w:themeColor="accent5"/>
        </w:tcBorders>
        <w:shd w:val="clear" w:color="auto" w:fill="DCEED0" w:themeFill="accent5" w:themeFillTint="3F"/>
      </w:tcPr>
    </w:tblStylePr>
    <w:tblStylePr w:type="band1Horz">
      <w:tblPr/>
      <w:tcPr>
        <w:tcBorders>
          <w:top w:val="single" w:sz="8" w:space="0" w:color="75BD42" w:themeColor="accent5"/>
          <w:left w:val="single" w:sz="8" w:space="0" w:color="75BD42" w:themeColor="accent5"/>
          <w:bottom w:val="single" w:sz="8" w:space="0" w:color="75BD42" w:themeColor="accent5"/>
          <w:right w:val="single" w:sz="8" w:space="0" w:color="75BD42" w:themeColor="accent5"/>
          <w:insideV w:val="single" w:sz="8" w:space="0" w:color="auto"/>
        </w:tcBorders>
        <w:shd w:val="clear" w:color="auto" w:fill="DCEED0" w:themeFill="accent5" w:themeFillTint="3F"/>
      </w:tcPr>
    </w:tblStylePr>
    <w:tblStylePr w:type="band2Horz">
      <w:tblPr/>
      <w:tcPr>
        <w:tcBorders>
          <w:top w:val="single" w:sz="8" w:space="0" w:color="75BD42" w:themeColor="accent5"/>
          <w:left w:val="single" w:sz="8" w:space="0" w:color="75BD42" w:themeColor="accent5"/>
          <w:bottom w:val="single" w:sz="8" w:space="0" w:color="75BD42" w:themeColor="accent5"/>
          <w:right w:val="single" w:sz="8" w:space="0" w:color="75BD42" w:themeColor="accent5"/>
          <w:insideV w:val="single" w:sz="8" w:space="0" w:color="auto"/>
        </w:tcBorders>
      </w:tcPr>
    </w:tblStylePr>
  </w:style>
  <w:style w:type="table" w:styleId="-61">
    <w:name w:val="Light Grid Accent 6"/>
    <w:basedOn w:val="a3"/>
    <w:uiPriority w:val="62"/>
    <w:semiHidden/>
    <w:unhideWhenUsed/>
    <w:qFormat/>
    <w:tblPr>
      <w:tblBorders>
        <w:top w:val="single" w:sz="8" w:space="0" w:color="FD751A" w:themeColor="accent6"/>
        <w:left w:val="single" w:sz="8" w:space="0" w:color="FD751A" w:themeColor="accent6"/>
        <w:bottom w:val="single" w:sz="8" w:space="0" w:color="FD751A" w:themeColor="accent6"/>
        <w:right w:val="single" w:sz="8" w:space="0" w:color="FD751A" w:themeColor="accent6"/>
        <w:insideH w:val="single" w:sz="8" w:space="0" w:color="FD751A" w:themeColor="accent6"/>
        <w:insideV w:val="single" w:sz="8" w:space="0" w:color="FD751A"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D751A" w:themeColor="accent6"/>
          <w:left w:val="single" w:sz="8" w:space="0" w:color="FD751A" w:themeColor="accent6"/>
          <w:bottom w:val="single" w:sz="18" w:space="0" w:color="FD751A" w:themeColor="accent6"/>
          <w:right w:val="single" w:sz="8" w:space="0" w:color="FD751A"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D751A" w:themeColor="accent6"/>
          <w:left w:val="single" w:sz="8" w:space="0" w:color="FD751A" w:themeColor="accent6"/>
          <w:bottom w:val="single" w:sz="8" w:space="0" w:color="FD751A" w:themeColor="accent6"/>
          <w:right w:val="single" w:sz="8" w:space="0" w:color="FD751A"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D751A" w:themeColor="accent6"/>
          <w:left w:val="single" w:sz="8" w:space="0" w:color="FD751A" w:themeColor="accent6"/>
          <w:bottom w:val="single" w:sz="8" w:space="0" w:color="FD751A" w:themeColor="accent6"/>
          <w:right w:val="single" w:sz="8" w:space="0" w:color="FD751A" w:themeColor="accent6"/>
        </w:tcBorders>
      </w:tcPr>
    </w:tblStylePr>
    <w:tblStylePr w:type="band1Vert">
      <w:tblPr/>
      <w:tcPr>
        <w:tcBorders>
          <w:top w:val="single" w:sz="8" w:space="0" w:color="FD751A" w:themeColor="accent6"/>
          <w:left w:val="single" w:sz="8" w:space="0" w:color="FD751A" w:themeColor="accent6"/>
          <w:bottom w:val="single" w:sz="8" w:space="0" w:color="FD751A" w:themeColor="accent6"/>
          <w:right w:val="single" w:sz="8" w:space="0" w:color="FD751A" w:themeColor="accent6"/>
        </w:tcBorders>
        <w:shd w:val="clear" w:color="auto" w:fill="FEDCC6" w:themeFill="accent6" w:themeFillTint="3F"/>
      </w:tcPr>
    </w:tblStylePr>
    <w:tblStylePr w:type="band1Horz">
      <w:tblPr/>
      <w:tcPr>
        <w:tcBorders>
          <w:top w:val="single" w:sz="8" w:space="0" w:color="FD751A" w:themeColor="accent6"/>
          <w:left w:val="single" w:sz="8" w:space="0" w:color="FD751A" w:themeColor="accent6"/>
          <w:bottom w:val="single" w:sz="8" w:space="0" w:color="FD751A" w:themeColor="accent6"/>
          <w:right w:val="single" w:sz="8" w:space="0" w:color="FD751A" w:themeColor="accent6"/>
          <w:insideV w:val="single" w:sz="8" w:space="0" w:color="auto"/>
        </w:tcBorders>
        <w:shd w:val="clear" w:color="auto" w:fill="FEDCC6" w:themeFill="accent6" w:themeFillTint="3F"/>
      </w:tcPr>
    </w:tblStylePr>
    <w:tblStylePr w:type="band2Horz">
      <w:tblPr/>
      <w:tcPr>
        <w:tcBorders>
          <w:top w:val="single" w:sz="8" w:space="0" w:color="FD751A" w:themeColor="accent6"/>
          <w:left w:val="single" w:sz="8" w:space="0" w:color="FD751A" w:themeColor="accent6"/>
          <w:bottom w:val="single" w:sz="8" w:space="0" w:color="FD751A" w:themeColor="accent6"/>
          <w:right w:val="single" w:sz="8" w:space="0" w:color="FD751A" w:themeColor="accent6"/>
          <w:insideV w:val="single" w:sz="8" w:space="0" w:color="auto"/>
        </w:tcBorders>
      </w:tcPr>
    </w:tblStylePr>
  </w:style>
  <w:style w:type="table" w:styleId="1c">
    <w:name w:val="Medium Shading 1"/>
    <w:basedOn w:val="a3"/>
    <w:uiPriority w:val="63"/>
    <w:semiHidden/>
    <w:unhideWhenUsed/>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semiHidden/>
    <w:unhideWhenUsed/>
    <w:qFormat/>
    <w:tblPr>
      <w:tblBorders>
        <w:top w:val="single" w:sz="8" w:space="0" w:color="72B1F2" w:themeColor="accent1" w:themeTint="BF"/>
        <w:left w:val="single" w:sz="8" w:space="0" w:color="72B1F2" w:themeColor="accent1" w:themeTint="BF"/>
        <w:bottom w:val="single" w:sz="8" w:space="0" w:color="72B1F2" w:themeColor="accent1" w:themeTint="BF"/>
        <w:right w:val="single" w:sz="8" w:space="0" w:color="72B1F2" w:themeColor="accent1" w:themeTint="BF"/>
        <w:insideH w:val="single" w:sz="8" w:space="0" w:color="72B1F2" w:themeColor="accent1" w:themeTint="BF"/>
      </w:tblBorders>
    </w:tblPr>
    <w:tblStylePr w:type="firstRow">
      <w:pPr>
        <w:spacing w:before="0" w:after="0" w:line="240" w:lineRule="auto"/>
      </w:pPr>
      <w:rPr>
        <w:b/>
        <w:bCs/>
        <w:color w:val="FFFFFF" w:themeColor="background1"/>
      </w:rPr>
      <w:tblPr/>
      <w:tcPr>
        <w:tcBorders>
          <w:top w:val="single" w:sz="8" w:space="0" w:color="72B1F2" w:themeColor="accent1" w:themeTint="BF"/>
          <w:left w:val="single" w:sz="8" w:space="0" w:color="72B1F2" w:themeColor="accent1" w:themeTint="BF"/>
          <w:bottom w:val="single" w:sz="8" w:space="0" w:color="72B1F2" w:themeColor="accent1" w:themeTint="BF"/>
          <w:right w:val="single" w:sz="8" w:space="0" w:color="72B1F2" w:themeColor="accent1" w:themeTint="BF"/>
          <w:insideH w:val="nil"/>
          <w:insideV w:val="nil"/>
        </w:tcBorders>
        <w:shd w:val="clear" w:color="auto" w:fill="4498EE" w:themeFill="accent1"/>
      </w:tcPr>
    </w:tblStylePr>
    <w:tblStylePr w:type="lastRow">
      <w:pPr>
        <w:spacing w:before="0" w:after="0" w:line="240" w:lineRule="auto"/>
      </w:pPr>
      <w:rPr>
        <w:b/>
        <w:bCs/>
      </w:rPr>
      <w:tblPr/>
      <w:tcPr>
        <w:tcBorders>
          <w:top w:val="double" w:sz="6" w:space="0" w:color="72B1F2" w:themeColor="accent1" w:themeTint="BF"/>
          <w:left w:val="single" w:sz="8" w:space="0" w:color="72B1F2" w:themeColor="accent1" w:themeTint="BF"/>
          <w:bottom w:val="single" w:sz="8" w:space="0" w:color="72B1F2" w:themeColor="accent1" w:themeTint="BF"/>
          <w:right w:val="single" w:sz="8" w:space="0" w:color="72B1F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E5FA" w:themeFill="accent1" w:themeFillTint="3F"/>
      </w:tcPr>
    </w:tblStylePr>
    <w:tblStylePr w:type="band1Horz">
      <w:tblPr/>
      <w:tcPr>
        <w:tcBorders>
          <w:insideH w:val="nil"/>
          <w:insideV w:val="nil"/>
        </w:tcBorders>
        <w:shd w:val="clear" w:color="auto" w:fill="D0E5FA" w:themeFill="accent1" w:themeFillTint="3F"/>
      </w:tcPr>
    </w:tblStylePr>
    <w:tblStylePr w:type="band2Horz">
      <w:tblPr/>
      <w:tcPr>
        <w:tcBorders>
          <w:insideH w:val="nil"/>
          <w:insideV w:val="nil"/>
        </w:tcBorders>
      </w:tcPr>
    </w:tblStylePr>
  </w:style>
  <w:style w:type="table" w:styleId="1-2">
    <w:name w:val="Medium Shading 1 Accent 2"/>
    <w:basedOn w:val="a3"/>
    <w:uiPriority w:val="63"/>
    <w:semiHidden/>
    <w:unhideWhenUsed/>
    <w:qFormat/>
    <w:tblPr>
      <w:tblBorders>
        <w:top w:val="single" w:sz="8" w:space="0" w:color="FDCF39" w:themeColor="accent2" w:themeTint="BF"/>
        <w:left w:val="single" w:sz="8" w:space="0" w:color="FDCF39" w:themeColor="accent2" w:themeTint="BF"/>
        <w:bottom w:val="single" w:sz="8" w:space="0" w:color="FDCF39" w:themeColor="accent2" w:themeTint="BF"/>
        <w:right w:val="single" w:sz="8" w:space="0" w:color="FDCF39" w:themeColor="accent2" w:themeTint="BF"/>
        <w:insideH w:val="single" w:sz="8" w:space="0" w:color="FDCF39" w:themeColor="accent2" w:themeTint="BF"/>
      </w:tblBorders>
    </w:tblPr>
    <w:tblStylePr w:type="firstRow">
      <w:pPr>
        <w:spacing w:before="0" w:after="0" w:line="240" w:lineRule="auto"/>
      </w:pPr>
      <w:rPr>
        <w:b/>
        <w:bCs/>
        <w:color w:val="FFFFFF" w:themeColor="background1"/>
      </w:rPr>
      <w:tblPr/>
      <w:tcPr>
        <w:tcBorders>
          <w:top w:val="single" w:sz="8" w:space="0" w:color="FDCF39" w:themeColor="accent2" w:themeTint="BF"/>
          <w:left w:val="single" w:sz="8" w:space="0" w:color="FDCF39" w:themeColor="accent2" w:themeTint="BF"/>
          <w:bottom w:val="single" w:sz="8" w:space="0" w:color="FDCF39" w:themeColor="accent2" w:themeTint="BF"/>
          <w:right w:val="single" w:sz="8" w:space="0" w:color="FDCF39" w:themeColor="accent2" w:themeTint="BF"/>
          <w:insideH w:val="nil"/>
          <w:insideV w:val="nil"/>
        </w:tcBorders>
        <w:shd w:val="clear" w:color="auto" w:fill="F2BA02" w:themeFill="accent2"/>
      </w:tcPr>
    </w:tblStylePr>
    <w:tblStylePr w:type="lastRow">
      <w:pPr>
        <w:spacing w:before="0" w:after="0" w:line="240" w:lineRule="auto"/>
      </w:pPr>
      <w:rPr>
        <w:b/>
        <w:bCs/>
      </w:rPr>
      <w:tblPr/>
      <w:tcPr>
        <w:tcBorders>
          <w:top w:val="double" w:sz="6" w:space="0" w:color="FDCF39" w:themeColor="accent2" w:themeTint="BF"/>
          <w:left w:val="single" w:sz="8" w:space="0" w:color="FDCF39" w:themeColor="accent2" w:themeTint="BF"/>
          <w:bottom w:val="single" w:sz="8" w:space="0" w:color="FDCF39" w:themeColor="accent2" w:themeTint="BF"/>
          <w:right w:val="single" w:sz="8" w:space="0" w:color="FDCF39" w:themeColor="accent2" w:themeTint="BF"/>
          <w:insideH w:val="nil"/>
          <w:insideV w:val="nil"/>
        </w:tcBorders>
      </w:tcPr>
    </w:tblStylePr>
    <w:tblStylePr w:type="firstCol">
      <w:rPr>
        <w:b/>
        <w:bCs/>
      </w:rPr>
    </w:tblStylePr>
    <w:tblStylePr w:type="lastCol">
      <w:rPr>
        <w:b/>
        <w:bCs/>
      </w:rPr>
    </w:tblStylePr>
    <w:tblStylePr w:type="band1Vert">
      <w:tblPr/>
      <w:tcPr>
        <w:shd w:val="clear" w:color="auto" w:fill="FEEFBD" w:themeFill="accent2" w:themeFillTint="3F"/>
      </w:tcPr>
    </w:tblStylePr>
    <w:tblStylePr w:type="band1Horz">
      <w:tblPr/>
      <w:tcPr>
        <w:tcBorders>
          <w:insideH w:val="nil"/>
          <w:insideV w:val="nil"/>
        </w:tcBorders>
        <w:shd w:val="clear" w:color="auto" w:fill="FEEFBD" w:themeFill="accent2" w:themeFillTint="3F"/>
      </w:tcPr>
    </w:tblStylePr>
    <w:tblStylePr w:type="band2Horz">
      <w:tblPr/>
      <w:tcPr>
        <w:tcBorders>
          <w:insideH w:val="nil"/>
          <w:insideV w:val="nil"/>
        </w:tcBorders>
      </w:tcPr>
    </w:tblStylePr>
  </w:style>
  <w:style w:type="table" w:styleId="1-3">
    <w:name w:val="Medium Shading 1 Accent 3"/>
    <w:basedOn w:val="a3"/>
    <w:uiPriority w:val="63"/>
    <w:semiHidden/>
    <w:unhideWhenUsed/>
    <w:qFormat/>
    <w:tblPr>
      <w:tblBorders>
        <w:top w:val="single" w:sz="8" w:space="0" w:color="5DD6CC" w:themeColor="accent3" w:themeTint="BF"/>
        <w:left w:val="single" w:sz="8" w:space="0" w:color="5DD6CC" w:themeColor="accent3" w:themeTint="BF"/>
        <w:bottom w:val="single" w:sz="8" w:space="0" w:color="5DD6CC" w:themeColor="accent3" w:themeTint="BF"/>
        <w:right w:val="single" w:sz="8" w:space="0" w:color="5DD6CC" w:themeColor="accent3" w:themeTint="BF"/>
        <w:insideH w:val="single" w:sz="8" w:space="0" w:color="5DD6CC" w:themeColor="accent3" w:themeTint="BF"/>
      </w:tblBorders>
    </w:tblPr>
    <w:tblStylePr w:type="firstRow">
      <w:pPr>
        <w:spacing w:before="0" w:after="0" w:line="240" w:lineRule="auto"/>
      </w:pPr>
      <w:rPr>
        <w:b/>
        <w:bCs/>
        <w:color w:val="FFFFFF" w:themeColor="background1"/>
      </w:rPr>
      <w:tblPr/>
      <w:tcPr>
        <w:tcBorders>
          <w:top w:val="single" w:sz="8" w:space="0" w:color="5DD6CC" w:themeColor="accent3" w:themeTint="BF"/>
          <w:left w:val="single" w:sz="8" w:space="0" w:color="5DD6CC" w:themeColor="accent3" w:themeTint="BF"/>
          <w:bottom w:val="single" w:sz="8" w:space="0" w:color="5DD6CC" w:themeColor="accent3" w:themeTint="BF"/>
          <w:right w:val="single" w:sz="8" w:space="0" w:color="5DD6CC" w:themeColor="accent3" w:themeTint="BF"/>
          <w:insideH w:val="nil"/>
          <w:insideV w:val="nil"/>
        </w:tcBorders>
        <w:shd w:val="clear" w:color="auto" w:fill="30C0B4" w:themeFill="accent3"/>
      </w:tcPr>
    </w:tblStylePr>
    <w:tblStylePr w:type="lastRow">
      <w:pPr>
        <w:spacing w:before="0" w:after="0" w:line="240" w:lineRule="auto"/>
      </w:pPr>
      <w:rPr>
        <w:b/>
        <w:bCs/>
      </w:rPr>
      <w:tblPr/>
      <w:tcPr>
        <w:tcBorders>
          <w:top w:val="double" w:sz="6" w:space="0" w:color="5DD6CC" w:themeColor="accent3" w:themeTint="BF"/>
          <w:left w:val="single" w:sz="8" w:space="0" w:color="5DD6CC" w:themeColor="accent3" w:themeTint="BF"/>
          <w:bottom w:val="single" w:sz="8" w:space="0" w:color="5DD6CC" w:themeColor="accent3" w:themeTint="BF"/>
          <w:right w:val="single" w:sz="8" w:space="0" w:color="5DD6CC" w:themeColor="accent3" w:themeTint="BF"/>
          <w:insideH w:val="nil"/>
          <w:insideV w:val="nil"/>
        </w:tcBorders>
      </w:tcPr>
    </w:tblStylePr>
    <w:tblStylePr w:type="firstCol">
      <w:rPr>
        <w:b/>
        <w:bCs/>
      </w:rPr>
    </w:tblStylePr>
    <w:tblStylePr w:type="lastCol">
      <w:rPr>
        <w:b/>
        <w:bCs/>
      </w:rPr>
    </w:tblStylePr>
    <w:tblStylePr w:type="band1Vert">
      <w:tblPr/>
      <w:tcPr>
        <w:shd w:val="clear" w:color="auto" w:fill="C9F1EE" w:themeFill="accent3" w:themeFillTint="3F"/>
      </w:tcPr>
    </w:tblStylePr>
    <w:tblStylePr w:type="band1Horz">
      <w:tblPr/>
      <w:tcPr>
        <w:tcBorders>
          <w:insideH w:val="nil"/>
          <w:insideV w:val="nil"/>
        </w:tcBorders>
        <w:shd w:val="clear" w:color="auto" w:fill="C9F1EE" w:themeFill="accent3" w:themeFillTint="3F"/>
      </w:tcPr>
    </w:tblStylePr>
    <w:tblStylePr w:type="band2Horz">
      <w:tblPr/>
      <w:tcPr>
        <w:tcBorders>
          <w:insideH w:val="nil"/>
          <w:insideV w:val="nil"/>
        </w:tcBorders>
      </w:tcPr>
    </w:tblStylePr>
  </w:style>
  <w:style w:type="table" w:styleId="1-4">
    <w:name w:val="Medium Shading 1 Accent 4"/>
    <w:basedOn w:val="a3"/>
    <w:uiPriority w:val="63"/>
    <w:semiHidden/>
    <w:unhideWhenUsed/>
    <w:qFormat/>
    <w:tblPr>
      <w:tblBorders>
        <w:top w:val="single" w:sz="8" w:space="0" w:color="EB7886" w:themeColor="accent4" w:themeTint="BF"/>
        <w:left w:val="single" w:sz="8" w:space="0" w:color="EB7886" w:themeColor="accent4" w:themeTint="BF"/>
        <w:bottom w:val="single" w:sz="8" w:space="0" w:color="EB7886" w:themeColor="accent4" w:themeTint="BF"/>
        <w:right w:val="single" w:sz="8" w:space="0" w:color="EB7886" w:themeColor="accent4" w:themeTint="BF"/>
        <w:insideH w:val="single" w:sz="8" w:space="0" w:color="EB7886" w:themeColor="accent4" w:themeTint="BF"/>
      </w:tblBorders>
    </w:tblPr>
    <w:tblStylePr w:type="firstRow">
      <w:pPr>
        <w:spacing w:before="0" w:after="0" w:line="240" w:lineRule="auto"/>
      </w:pPr>
      <w:rPr>
        <w:b/>
        <w:bCs/>
        <w:color w:val="FFFFFF" w:themeColor="background1"/>
      </w:rPr>
      <w:tblPr/>
      <w:tcPr>
        <w:tcBorders>
          <w:top w:val="single" w:sz="8" w:space="0" w:color="EB7886" w:themeColor="accent4" w:themeTint="BF"/>
          <w:left w:val="single" w:sz="8" w:space="0" w:color="EB7886" w:themeColor="accent4" w:themeTint="BF"/>
          <w:bottom w:val="single" w:sz="8" w:space="0" w:color="EB7886" w:themeColor="accent4" w:themeTint="BF"/>
          <w:right w:val="single" w:sz="8" w:space="0" w:color="EB7886" w:themeColor="accent4" w:themeTint="BF"/>
          <w:insideH w:val="nil"/>
          <w:insideV w:val="nil"/>
        </w:tcBorders>
        <w:shd w:val="clear" w:color="auto" w:fill="E54C5E" w:themeFill="accent4"/>
      </w:tcPr>
    </w:tblStylePr>
    <w:tblStylePr w:type="lastRow">
      <w:pPr>
        <w:spacing w:before="0" w:after="0" w:line="240" w:lineRule="auto"/>
      </w:pPr>
      <w:rPr>
        <w:b/>
        <w:bCs/>
      </w:rPr>
      <w:tblPr/>
      <w:tcPr>
        <w:tcBorders>
          <w:top w:val="double" w:sz="6" w:space="0" w:color="EB7886" w:themeColor="accent4" w:themeTint="BF"/>
          <w:left w:val="single" w:sz="8" w:space="0" w:color="EB7886" w:themeColor="accent4" w:themeTint="BF"/>
          <w:bottom w:val="single" w:sz="8" w:space="0" w:color="EB7886" w:themeColor="accent4" w:themeTint="BF"/>
          <w:right w:val="single" w:sz="8" w:space="0" w:color="EB7886" w:themeColor="accent4" w:themeTint="BF"/>
          <w:insideH w:val="nil"/>
          <w:insideV w:val="nil"/>
        </w:tcBorders>
      </w:tcPr>
    </w:tblStylePr>
    <w:tblStylePr w:type="firstCol">
      <w:rPr>
        <w:b/>
        <w:bCs/>
      </w:rPr>
    </w:tblStylePr>
    <w:tblStylePr w:type="lastCol">
      <w:rPr>
        <w:b/>
        <w:bCs/>
      </w:rPr>
    </w:tblStylePr>
    <w:tblStylePr w:type="band1Vert">
      <w:tblPr/>
      <w:tcPr>
        <w:shd w:val="clear" w:color="auto" w:fill="F8D2D7" w:themeFill="accent4" w:themeFillTint="3F"/>
      </w:tcPr>
    </w:tblStylePr>
    <w:tblStylePr w:type="band1Horz">
      <w:tblPr/>
      <w:tcPr>
        <w:tcBorders>
          <w:insideH w:val="nil"/>
          <w:insideV w:val="nil"/>
        </w:tcBorders>
        <w:shd w:val="clear" w:color="auto" w:fill="F8D2D7" w:themeFill="accent4" w:themeFillTint="3F"/>
      </w:tcPr>
    </w:tblStylePr>
    <w:tblStylePr w:type="band2Horz">
      <w:tblPr/>
      <w:tcPr>
        <w:tcBorders>
          <w:insideH w:val="nil"/>
          <w:insideV w:val="nil"/>
        </w:tcBorders>
      </w:tcPr>
    </w:tblStylePr>
  </w:style>
  <w:style w:type="table" w:styleId="1-5">
    <w:name w:val="Medium Shading 1 Accent 5"/>
    <w:basedOn w:val="a3"/>
    <w:uiPriority w:val="63"/>
    <w:semiHidden/>
    <w:unhideWhenUsed/>
    <w:qFormat/>
    <w:tblPr>
      <w:tblBorders>
        <w:top w:val="single" w:sz="8" w:space="0" w:color="97CD71" w:themeColor="accent5" w:themeTint="BF"/>
        <w:left w:val="single" w:sz="8" w:space="0" w:color="97CD71" w:themeColor="accent5" w:themeTint="BF"/>
        <w:bottom w:val="single" w:sz="8" w:space="0" w:color="97CD71" w:themeColor="accent5" w:themeTint="BF"/>
        <w:right w:val="single" w:sz="8" w:space="0" w:color="97CD71" w:themeColor="accent5" w:themeTint="BF"/>
        <w:insideH w:val="single" w:sz="8" w:space="0" w:color="97CD71" w:themeColor="accent5" w:themeTint="BF"/>
      </w:tblBorders>
    </w:tblPr>
    <w:tblStylePr w:type="firstRow">
      <w:pPr>
        <w:spacing w:before="0" w:after="0" w:line="240" w:lineRule="auto"/>
      </w:pPr>
      <w:rPr>
        <w:b/>
        <w:bCs/>
        <w:color w:val="FFFFFF" w:themeColor="background1"/>
      </w:rPr>
      <w:tblPr/>
      <w:tcPr>
        <w:tcBorders>
          <w:top w:val="single" w:sz="8" w:space="0" w:color="97CD71" w:themeColor="accent5" w:themeTint="BF"/>
          <w:left w:val="single" w:sz="8" w:space="0" w:color="97CD71" w:themeColor="accent5" w:themeTint="BF"/>
          <w:bottom w:val="single" w:sz="8" w:space="0" w:color="97CD71" w:themeColor="accent5" w:themeTint="BF"/>
          <w:right w:val="single" w:sz="8" w:space="0" w:color="97CD71" w:themeColor="accent5" w:themeTint="BF"/>
          <w:insideH w:val="nil"/>
          <w:insideV w:val="nil"/>
        </w:tcBorders>
        <w:shd w:val="clear" w:color="auto" w:fill="75BD42" w:themeFill="accent5"/>
      </w:tcPr>
    </w:tblStylePr>
    <w:tblStylePr w:type="lastRow">
      <w:pPr>
        <w:spacing w:before="0" w:after="0" w:line="240" w:lineRule="auto"/>
      </w:pPr>
      <w:rPr>
        <w:b/>
        <w:bCs/>
      </w:rPr>
      <w:tblPr/>
      <w:tcPr>
        <w:tcBorders>
          <w:top w:val="double" w:sz="6" w:space="0" w:color="97CD71" w:themeColor="accent5" w:themeTint="BF"/>
          <w:left w:val="single" w:sz="8" w:space="0" w:color="97CD71" w:themeColor="accent5" w:themeTint="BF"/>
          <w:bottom w:val="single" w:sz="8" w:space="0" w:color="97CD71" w:themeColor="accent5" w:themeTint="BF"/>
          <w:right w:val="single" w:sz="8" w:space="0" w:color="97CD71" w:themeColor="accent5" w:themeTint="BF"/>
          <w:insideH w:val="nil"/>
          <w:insideV w:val="nil"/>
        </w:tcBorders>
      </w:tcPr>
    </w:tblStylePr>
    <w:tblStylePr w:type="firstCol">
      <w:rPr>
        <w:b/>
        <w:bCs/>
      </w:rPr>
    </w:tblStylePr>
    <w:tblStylePr w:type="lastCol">
      <w:rPr>
        <w:b/>
        <w:bCs/>
      </w:rPr>
    </w:tblStylePr>
    <w:tblStylePr w:type="band1Vert">
      <w:tblPr/>
      <w:tcPr>
        <w:shd w:val="clear" w:color="auto" w:fill="DCEED0" w:themeFill="accent5" w:themeFillTint="3F"/>
      </w:tcPr>
    </w:tblStylePr>
    <w:tblStylePr w:type="band1Horz">
      <w:tblPr/>
      <w:tcPr>
        <w:tcBorders>
          <w:insideH w:val="nil"/>
          <w:insideV w:val="nil"/>
        </w:tcBorders>
        <w:shd w:val="clear" w:color="auto" w:fill="DCEED0" w:themeFill="accent5" w:themeFillTint="3F"/>
      </w:tcPr>
    </w:tblStylePr>
    <w:tblStylePr w:type="band2Horz">
      <w:tblPr/>
      <w:tcPr>
        <w:tcBorders>
          <w:insideH w:val="nil"/>
          <w:insideV w:val="nil"/>
        </w:tcBorders>
      </w:tcPr>
    </w:tblStylePr>
  </w:style>
  <w:style w:type="table" w:styleId="1-6">
    <w:name w:val="Medium Shading 1 Accent 6"/>
    <w:basedOn w:val="a3"/>
    <w:uiPriority w:val="63"/>
    <w:semiHidden/>
    <w:unhideWhenUsed/>
    <w:qFormat/>
    <w:tblPr>
      <w:tblBorders>
        <w:top w:val="single" w:sz="8" w:space="0" w:color="FD9753" w:themeColor="accent6" w:themeTint="BF"/>
        <w:left w:val="single" w:sz="8" w:space="0" w:color="FD9753" w:themeColor="accent6" w:themeTint="BF"/>
        <w:bottom w:val="single" w:sz="8" w:space="0" w:color="FD9753" w:themeColor="accent6" w:themeTint="BF"/>
        <w:right w:val="single" w:sz="8" w:space="0" w:color="FD9753" w:themeColor="accent6" w:themeTint="BF"/>
        <w:insideH w:val="single" w:sz="8" w:space="0" w:color="FD9753" w:themeColor="accent6" w:themeTint="BF"/>
      </w:tblBorders>
    </w:tblPr>
    <w:tblStylePr w:type="firstRow">
      <w:pPr>
        <w:spacing w:before="0" w:after="0" w:line="240" w:lineRule="auto"/>
      </w:pPr>
      <w:rPr>
        <w:b/>
        <w:bCs/>
        <w:color w:val="FFFFFF" w:themeColor="background1"/>
      </w:rPr>
      <w:tblPr/>
      <w:tcPr>
        <w:tcBorders>
          <w:top w:val="single" w:sz="8" w:space="0" w:color="FD9753" w:themeColor="accent6" w:themeTint="BF"/>
          <w:left w:val="single" w:sz="8" w:space="0" w:color="FD9753" w:themeColor="accent6" w:themeTint="BF"/>
          <w:bottom w:val="single" w:sz="8" w:space="0" w:color="FD9753" w:themeColor="accent6" w:themeTint="BF"/>
          <w:right w:val="single" w:sz="8" w:space="0" w:color="FD9753" w:themeColor="accent6" w:themeTint="BF"/>
          <w:insideH w:val="nil"/>
          <w:insideV w:val="nil"/>
        </w:tcBorders>
        <w:shd w:val="clear" w:color="auto" w:fill="FD751A" w:themeFill="accent6"/>
      </w:tcPr>
    </w:tblStylePr>
    <w:tblStylePr w:type="lastRow">
      <w:pPr>
        <w:spacing w:before="0" w:after="0" w:line="240" w:lineRule="auto"/>
      </w:pPr>
      <w:rPr>
        <w:b/>
        <w:bCs/>
      </w:rPr>
      <w:tblPr/>
      <w:tcPr>
        <w:tcBorders>
          <w:top w:val="double" w:sz="6" w:space="0" w:color="FD9753" w:themeColor="accent6" w:themeTint="BF"/>
          <w:left w:val="single" w:sz="8" w:space="0" w:color="FD9753" w:themeColor="accent6" w:themeTint="BF"/>
          <w:bottom w:val="single" w:sz="8" w:space="0" w:color="FD9753" w:themeColor="accent6" w:themeTint="BF"/>
          <w:right w:val="single" w:sz="8" w:space="0" w:color="FD9753" w:themeColor="accent6" w:themeTint="BF"/>
          <w:insideH w:val="nil"/>
          <w:insideV w:val="nil"/>
        </w:tcBorders>
      </w:tcPr>
    </w:tblStylePr>
    <w:tblStylePr w:type="firstCol">
      <w:rPr>
        <w:b/>
        <w:bCs/>
      </w:rPr>
    </w:tblStylePr>
    <w:tblStylePr w:type="lastCol">
      <w:rPr>
        <w:b/>
        <w:bCs/>
      </w:rPr>
    </w:tblStylePr>
    <w:tblStylePr w:type="band1Vert">
      <w:tblPr/>
      <w:tcPr>
        <w:shd w:val="clear" w:color="auto" w:fill="FEDCC6" w:themeFill="accent6" w:themeFillTint="3F"/>
      </w:tcPr>
    </w:tblStylePr>
    <w:tblStylePr w:type="band1Horz">
      <w:tblPr/>
      <w:tcPr>
        <w:tcBorders>
          <w:insideH w:val="nil"/>
          <w:insideV w:val="nil"/>
        </w:tcBorders>
        <w:shd w:val="clear" w:color="auto" w:fill="FEDCC6" w:themeFill="accent6" w:themeFillTint="3F"/>
      </w:tcPr>
    </w:tblStylePr>
    <w:tblStylePr w:type="band2Horz">
      <w:tblPr/>
      <w:tcPr>
        <w:tcBorders>
          <w:insideH w:val="nil"/>
          <w:insideV w:val="nil"/>
        </w:tcBorders>
      </w:tcPr>
    </w:tblStylePr>
  </w:style>
  <w:style w:type="table" w:styleId="2f5">
    <w:name w:val="Medium Shading 2"/>
    <w:basedOn w:val="a3"/>
    <w:uiPriority w:val="64"/>
    <w:semiHidden/>
    <w:unhideWhenUsed/>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semiHidden/>
    <w:unhideWhenUsed/>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98EE"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98EE" w:themeFill="accent1"/>
      </w:tcPr>
    </w:tblStylePr>
    <w:tblStylePr w:type="lastCol">
      <w:rPr>
        <w:b/>
        <w:bCs/>
        <w:color w:val="FFFFFF" w:themeColor="background1"/>
      </w:rPr>
      <w:tblPr/>
      <w:tcPr>
        <w:tcBorders>
          <w:left w:val="nil"/>
          <w:right w:val="nil"/>
          <w:insideH w:val="nil"/>
          <w:insideV w:val="nil"/>
        </w:tcBorders>
        <w:shd w:val="clear" w:color="auto" w:fill="4498EE"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semiHidden/>
    <w:unhideWhenUsed/>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2BA0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2BA02" w:themeFill="accent2"/>
      </w:tcPr>
    </w:tblStylePr>
    <w:tblStylePr w:type="lastCol">
      <w:rPr>
        <w:b/>
        <w:bCs/>
        <w:color w:val="FFFFFF" w:themeColor="background1"/>
      </w:rPr>
      <w:tblPr/>
      <w:tcPr>
        <w:tcBorders>
          <w:left w:val="nil"/>
          <w:right w:val="nil"/>
          <w:insideH w:val="nil"/>
          <w:insideV w:val="nil"/>
        </w:tcBorders>
        <w:shd w:val="clear" w:color="auto" w:fill="F2BA0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semiHidden/>
    <w:unhideWhenUsed/>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0C0B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0C0B4" w:themeFill="accent3"/>
      </w:tcPr>
    </w:tblStylePr>
    <w:tblStylePr w:type="lastCol">
      <w:rPr>
        <w:b/>
        <w:bCs/>
        <w:color w:val="FFFFFF" w:themeColor="background1"/>
      </w:rPr>
      <w:tblPr/>
      <w:tcPr>
        <w:tcBorders>
          <w:left w:val="nil"/>
          <w:right w:val="nil"/>
          <w:insideH w:val="nil"/>
          <w:insideV w:val="nil"/>
        </w:tcBorders>
        <w:shd w:val="clear" w:color="auto" w:fill="30C0B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semiHidden/>
    <w:unhideWhenUsed/>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54C5E"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54C5E" w:themeFill="accent4"/>
      </w:tcPr>
    </w:tblStylePr>
    <w:tblStylePr w:type="lastCol">
      <w:rPr>
        <w:b/>
        <w:bCs/>
        <w:color w:val="FFFFFF" w:themeColor="background1"/>
      </w:rPr>
      <w:tblPr/>
      <w:tcPr>
        <w:tcBorders>
          <w:left w:val="nil"/>
          <w:right w:val="nil"/>
          <w:insideH w:val="nil"/>
          <w:insideV w:val="nil"/>
        </w:tcBorders>
        <w:shd w:val="clear" w:color="auto" w:fill="E54C5E"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semiHidden/>
    <w:unhideWhenUsed/>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5BD4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5BD42" w:themeFill="accent5"/>
      </w:tcPr>
    </w:tblStylePr>
    <w:tblStylePr w:type="lastCol">
      <w:rPr>
        <w:b/>
        <w:bCs/>
        <w:color w:val="FFFFFF" w:themeColor="background1"/>
      </w:rPr>
      <w:tblPr/>
      <w:tcPr>
        <w:tcBorders>
          <w:left w:val="nil"/>
          <w:right w:val="nil"/>
          <w:insideH w:val="nil"/>
          <w:insideV w:val="nil"/>
        </w:tcBorders>
        <w:shd w:val="clear" w:color="auto" w:fill="75BD4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semiHidden/>
    <w:unhideWhenUsed/>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D751A"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D751A" w:themeFill="accent6"/>
      </w:tcPr>
    </w:tblStylePr>
    <w:tblStylePr w:type="lastCol">
      <w:rPr>
        <w:b/>
        <w:bCs/>
        <w:color w:val="FFFFFF" w:themeColor="background1"/>
      </w:rPr>
      <w:tblPr/>
      <w:tcPr>
        <w:tcBorders>
          <w:left w:val="nil"/>
          <w:right w:val="nil"/>
          <w:insideH w:val="nil"/>
          <w:insideV w:val="nil"/>
        </w:tcBorders>
        <w:shd w:val="clear" w:color="auto" w:fill="FD751A"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d">
    <w:name w:val="Medium List 1"/>
    <w:basedOn w:val="a3"/>
    <w:uiPriority w:val="65"/>
    <w:semiHidden/>
    <w:unhideWhenUsed/>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semiHidden/>
    <w:unhideWhenUsed/>
    <w:qFormat/>
    <w:rPr>
      <w:color w:val="000000" w:themeColor="text1"/>
    </w:rPr>
    <w:tblPr>
      <w:tblBorders>
        <w:top w:val="single" w:sz="8" w:space="0" w:color="4498EE" w:themeColor="accent1"/>
        <w:bottom w:val="single" w:sz="8" w:space="0" w:color="4498EE" w:themeColor="accent1"/>
      </w:tblBorders>
    </w:tblPr>
    <w:tblStylePr w:type="firstRow">
      <w:rPr>
        <w:rFonts w:asciiTheme="majorHAnsi" w:eastAsiaTheme="majorEastAsia" w:hAnsiTheme="majorHAnsi" w:cstheme="majorBidi"/>
      </w:rPr>
      <w:tblPr/>
      <w:tcPr>
        <w:tcBorders>
          <w:top w:val="nil"/>
          <w:bottom w:val="single" w:sz="8" w:space="0" w:color="4498EE" w:themeColor="accent1"/>
        </w:tcBorders>
      </w:tcPr>
    </w:tblStylePr>
    <w:tblStylePr w:type="lastRow">
      <w:rPr>
        <w:b/>
        <w:bCs/>
        <w:color w:val="44546A" w:themeColor="text2"/>
      </w:rPr>
      <w:tblPr/>
      <w:tcPr>
        <w:tcBorders>
          <w:top w:val="single" w:sz="8" w:space="0" w:color="4498EE" w:themeColor="accent1"/>
          <w:bottom w:val="single" w:sz="8" w:space="0" w:color="4498EE" w:themeColor="accent1"/>
        </w:tcBorders>
      </w:tcPr>
    </w:tblStylePr>
    <w:tblStylePr w:type="firstCol">
      <w:rPr>
        <w:b/>
        <w:bCs/>
      </w:rPr>
    </w:tblStylePr>
    <w:tblStylePr w:type="lastCol">
      <w:rPr>
        <w:b/>
        <w:bCs/>
      </w:rPr>
      <w:tblPr/>
      <w:tcPr>
        <w:tcBorders>
          <w:top w:val="single" w:sz="8" w:space="0" w:color="4498EE" w:themeColor="accent1"/>
          <w:bottom w:val="single" w:sz="8" w:space="0" w:color="4498EE" w:themeColor="accent1"/>
        </w:tcBorders>
      </w:tcPr>
    </w:tblStylePr>
    <w:tblStylePr w:type="band1Vert">
      <w:tblPr/>
      <w:tcPr>
        <w:shd w:val="clear" w:color="auto" w:fill="D0E5FA" w:themeFill="accent1" w:themeFillTint="3F"/>
      </w:tcPr>
    </w:tblStylePr>
    <w:tblStylePr w:type="band1Horz">
      <w:tblPr/>
      <w:tcPr>
        <w:shd w:val="clear" w:color="auto" w:fill="D0E5FA" w:themeFill="accent1" w:themeFillTint="3F"/>
      </w:tcPr>
    </w:tblStylePr>
  </w:style>
  <w:style w:type="table" w:styleId="1-20">
    <w:name w:val="Medium List 1 Accent 2"/>
    <w:basedOn w:val="a3"/>
    <w:uiPriority w:val="65"/>
    <w:semiHidden/>
    <w:unhideWhenUsed/>
    <w:qFormat/>
    <w:rPr>
      <w:color w:val="000000" w:themeColor="text1"/>
    </w:rPr>
    <w:tblPr>
      <w:tblBorders>
        <w:top w:val="single" w:sz="8" w:space="0" w:color="F2BA02" w:themeColor="accent2"/>
        <w:bottom w:val="single" w:sz="8" w:space="0" w:color="F2BA02" w:themeColor="accent2"/>
      </w:tblBorders>
    </w:tblPr>
    <w:tblStylePr w:type="firstRow">
      <w:rPr>
        <w:rFonts w:asciiTheme="majorHAnsi" w:eastAsiaTheme="majorEastAsia" w:hAnsiTheme="majorHAnsi" w:cstheme="majorBidi"/>
      </w:rPr>
      <w:tblPr/>
      <w:tcPr>
        <w:tcBorders>
          <w:top w:val="nil"/>
          <w:bottom w:val="single" w:sz="8" w:space="0" w:color="F2BA02" w:themeColor="accent2"/>
        </w:tcBorders>
      </w:tcPr>
    </w:tblStylePr>
    <w:tblStylePr w:type="lastRow">
      <w:rPr>
        <w:b/>
        <w:bCs/>
        <w:color w:val="44546A" w:themeColor="text2"/>
      </w:rPr>
      <w:tblPr/>
      <w:tcPr>
        <w:tcBorders>
          <w:top w:val="single" w:sz="8" w:space="0" w:color="F2BA02" w:themeColor="accent2"/>
          <w:bottom w:val="single" w:sz="8" w:space="0" w:color="F2BA02" w:themeColor="accent2"/>
        </w:tcBorders>
      </w:tcPr>
    </w:tblStylePr>
    <w:tblStylePr w:type="firstCol">
      <w:rPr>
        <w:b/>
        <w:bCs/>
      </w:rPr>
    </w:tblStylePr>
    <w:tblStylePr w:type="lastCol">
      <w:rPr>
        <w:b/>
        <w:bCs/>
      </w:rPr>
      <w:tblPr/>
      <w:tcPr>
        <w:tcBorders>
          <w:top w:val="single" w:sz="8" w:space="0" w:color="F2BA02" w:themeColor="accent2"/>
          <w:bottom w:val="single" w:sz="8" w:space="0" w:color="F2BA02" w:themeColor="accent2"/>
        </w:tcBorders>
      </w:tcPr>
    </w:tblStylePr>
    <w:tblStylePr w:type="band1Vert">
      <w:tblPr/>
      <w:tcPr>
        <w:shd w:val="clear" w:color="auto" w:fill="FEEFBD" w:themeFill="accent2" w:themeFillTint="3F"/>
      </w:tcPr>
    </w:tblStylePr>
    <w:tblStylePr w:type="band1Horz">
      <w:tblPr/>
      <w:tcPr>
        <w:shd w:val="clear" w:color="auto" w:fill="FEEFBD" w:themeFill="accent2" w:themeFillTint="3F"/>
      </w:tcPr>
    </w:tblStylePr>
  </w:style>
  <w:style w:type="table" w:styleId="1-30">
    <w:name w:val="Medium List 1 Accent 3"/>
    <w:basedOn w:val="a3"/>
    <w:uiPriority w:val="65"/>
    <w:semiHidden/>
    <w:unhideWhenUsed/>
    <w:qFormat/>
    <w:rPr>
      <w:color w:val="000000" w:themeColor="text1"/>
    </w:rPr>
    <w:tblPr>
      <w:tblBorders>
        <w:top w:val="single" w:sz="8" w:space="0" w:color="30C0B4" w:themeColor="accent3"/>
        <w:bottom w:val="single" w:sz="8" w:space="0" w:color="30C0B4" w:themeColor="accent3"/>
      </w:tblBorders>
    </w:tblPr>
    <w:tblStylePr w:type="firstRow">
      <w:rPr>
        <w:rFonts w:asciiTheme="majorHAnsi" w:eastAsiaTheme="majorEastAsia" w:hAnsiTheme="majorHAnsi" w:cstheme="majorBidi"/>
      </w:rPr>
      <w:tblPr/>
      <w:tcPr>
        <w:tcBorders>
          <w:top w:val="nil"/>
          <w:bottom w:val="single" w:sz="8" w:space="0" w:color="30C0B4" w:themeColor="accent3"/>
        </w:tcBorders>
      </w:tcPr>
    </w:tblStylePr>
    <w:tblStylePr w:type="lastRow">
      <w:rPr>
        <w:b/>
        <w:bCs/>
        <w:color w:val="44546A" w:themeColor="text2"/>
      </w:rPr>
      <w:tblPr/>
      <w:tcPr>
        <w:tcBorders>
          <w:top w:val="single" w:sz="8" w:space="0" w:color="30C0B4" w:themeColor="accent3"/>
          <w:bottom w:val="single" w:sz="8" w:space="0" w:color="30C0B4" w:themeColor="accent3"/>
        </w:tcBorders>
      </w:tcPr>
    </w:tblStylePr>
    <w:tblStylePr w:type="firstCol">
      <w:rPr>
        <w:b/>
        <w:bCs/>
      </w:rPr>
    </w:tblStylePr>
    <w:tblStylePr w:type="lastCol">
      <w:rPr>
        <w:b/>
        <w:bCs/>
      </w:rPr>
      <w:tblPr/>
      <w:tcPr>
        <w:tcBorders>
          <w:top w:val="single" w:sz="8" w:space="0" w:color="30C0B4" w:themeColor="accent3"/>
          <w:bottom w:val="single" w:sz="8" w:space="0" w:color="30C0B4" w:themeColor="accent3"/>
        </w:tcBorders>
      </w:tcPr>
    </w:tblStylePr>
    <w:tblStylePr w:type="band1Vert">
      <w:tblPr/>
      <w:tcPr>
        <w:shd w:val="clear" w:color="auto" w:fill="C9F1EE" w:themeFill="accent3" w:themeFillTint="3F"/>
      </w:tcPr>
    </w:tblStylePr>
    <w:tblStylePr w:type="band1Horz">
      <w:tblPr/>
      <w:tcPr>
        <w:shd w:val="clear" w:color="auto" w:fill="C9F1EE" w:themeFill="accent3" w:themeFillTint="3F"/>
      </w:tcPr>
    </w:tblStylePr>
  </w:style>
  <w:style w:type="table" w:styleId="1-40">
    <w:name w:val="Medium List 1 Accent 4"/>
    <w:basedOn w:val="a3"/>
    <w:uiPriority w:val="65"/>
    <w:semiHidden/>
    <w:unhideWhenUsed/>
    <w:qFormat/>
    <w:rPr>
      <w:color w:val="000000" w:themeColor="text1"/>
    </w:rPr>
    <w:tblPr>
      <w:tblBorders>
        <w:top w:val="single" w:sz="8" w:space="0" w:color="E54C5E" w:themeColor="accent4"/>
        <w:bottom w:val="single" w:sz="8" w:space="0" w:color="E54C5E" w:themeColor="accent4"/>
      </w:tblBorders>
    </w:tblPr>
    <w:tblStylePr w:type="firstRow">
      <w:rPr>
        <w:rFonts w:asciiTheme="majorHAnsi" w:eastAsiaTheme="majorEastAsia" w:hAnsiTheme="majorHAnsi" w:cstheme="majorBidi"/>
      </w:rPr>
      <w:tblPr/>
      <w:tcPr>
        <w:tcBorders>
          <w:top w:val="nil"/>
          <w:bottom w:val="single" w:sz="8" w:space="0" w:color="E54C5E" w:themeColor="accent4"/>
        </w:tcBorders>
      </w:tcPr>
    </w:tblStylePr>
    <w:tblStylePr w:type="lastRow">
      <w:rPr>
        <w:b/>
        <w:bCs/>
        <w:color w:val="44546A" w:themeColor="text2"/>
      </w:rPr>
      <w:tblPr/>
      <w:tcPr>
        <w:tcBorders>
          <w:top w:val="single" w:sz="8" w:space="0" w:color="E54C5E" w:themeColor="accent4"/>
          <w:bottom w:val="single" w:sz="8" w:space="0" w:color="E54C5E" w:themeColor="accent4"/>
        </w:tcBorders>
      </w:tcPr>
    </w:tblStylePr>
    <w:tblStylePr w:type="firstCol">
      <w:rPr>
        <w:b/>
        <w:bCs/>
      </w:rPr>
    </w:tblStylePr>
    <w:tblStylePr w:type="lastCol">
      <w:rPr>
        <w:b/>
        <w:bCs/>
      </w:rPr>
      <w:tblPr/>
      <w:tcPr>
        <w:tcBorders>
          <w:top w:val="single" w:sz="8" w:space="0" w:color="E54C5E" w:themeColor="accent4"/>
          <w:bottom w:val="single" w:sz="8" w:space="0" w:color="E54C5E" w:themeColor="accent4"/>
        </w:tcBorders>
      </w:tcPr>
    </w:tblStylePr>
    <w:tblStylePr w:type="band1Vert">
      <w:tblPr/>
      <w:tcPr>
        <w:shd w:val="clear" w:color="auto" w:fill="F8D2D7" w:themeFill="accent4" w:themeFillTint="3F"/>
      </w:tcPr>
    </w:tblStylePr>
    <w:tblStylePr w:type="band1Horz">
      <w:tblPr/>
      <w:tcPr>
        <w:shd w:val="clear" w:color="auto" w:fill="F8D2D7" w:themeFill="accent4" w:themeFillTint="3F"/>
      </w:tcPr>
    </w:tblStylePr>
  </w:style>
  <w:style w:type="table" w:styleId="1-50">
    <w:name w:val="Medium List 1 Accent 5"/>
    <w:basedOn w:val="a3"/>
    <w:uiPriority w:val="65"/>
    <w:semiHidden/>
    <w:unhideWhenUsed/>
    <w:qFormat/>
    <w:rPr>
      <w:color w:val="000000" w:themeColor="text1"/>
    </w:rPr>
    <w:tblPr>
      <w:tblBorders>
        <w:top w:val="single" w:sz="8" w:space="0" w:color="75BD42" w:themeColor="accent5"/>
        <w:bottom w:val="single" w:sz="8" w:space="0" w:color="75BD42" w:themeColor="accent5"/>
      </w:tblBorders>
    </w:tblPr>
    <w:tblStylePr w:type="firstRow">
      <w:rPr>
        <w:rFonts w:asciiTheme="majorHAnsi" w:eastAsiaTheme="majorEastAsia" w:hAnsiTheme="majorHAnsi" w:cstheme="majorBidi"/>
      </w:rPr>
      <w:tblPr/>
      <w:tcPr>
        <w:tcBorders>
          <w:top w:val="nil"/>
          <w:bottom w:val="single" w:sz="8" w:space="0" w:color="75BD42" w:themeColor="accent5"/>
        </w:tcBorders>
      </w:tcPr>
    </w:tblStylePr>
    <w:tblStylePr w:type="lastRow">
      <w:rPr>
        <w:b/>
        <w:bCs/>
        <w:color w:val="44546A" w:themeColor="text2"/>
      </w:rPr>
      <w:tblPr/>
      <w:tcPr>
        <w:tcBorders>
          <w:top w:val="single" w:sz="8" w:space="0" w:color="75BD42" w:themeColor="accent5"/>
          <w:bottom w:val="single" w:sz="8" w:space="0" w:color="75BD42" w:themeColor="accent5"/>
        </w:tcBorders>
      </w:tcPr>
    </w:tblStylePr>
    <w:tblStylePr w:type="firstCol">
      <w:rPr>
        <w:b/>
        <w:bCs/>
      </w:rPr>
    </w:tblStylePr>
    <w:tblStylePr w:type="lastCol">
      <w:rPr>
        <w:b/>
        <w:bCs/>
      </w:rPr>
      <w:tblPr/>
      <w:tcPr>
        <w:tcBorders>
          <w:top w:val="single" w:sz="8" w:space="0" w:color="75BD42" w:themeColor="accent5"/>
          <w:bottom w:val="single" w:sz="8" w:space="0" w:color="75BD42" w:themeColor="accent5"/>
        </w:tcBorders>
      </w:tcPr>
    </w:tblStylePr>
    <w:tblStylePr w:type="band1Vert">
      <w:tblPr/>
      <w:tcPr>
        <w:shd w:val="clear" w:color="auto" w:fill="DCEED0" w:themeFill="accent5" w:themeFillTint="3F"/>
      </w:tcPr>
    </w:tblStylePr>
    <w:tblStylePr w:type="band1Horz">
      <w:tblPr/>
      <w:tcPr>
        <w:shd w:val="clear" w:color="auto" w:fill="DCEED0" w:themeFill="accent5" w:themeFillTint="3F"/>
      </w:tcPr>
    </w:tblStylePr>
  </w:style>
  <w:style w:type="table" w:styleId="1-60">
    <w:name w:val="Medium List 1 Accent 6"/>
    <w:basedOn w:val="a3"/>
    <w:uiPriority w:val="65"/>
    <w:semiHidden/>
    <w:unhideWhenUsed/>
    <w:qFormat/>
    <w:rPr>
      <w:color w:val="000000" w:themeColor="text1"/>
    </w:rPr>
    <w:tblPr>
      <w:tblBorders>
        <w:top w:val="single" w:sz="8" w:space="0" w:color="FD751A" w:themeColor="accent6"/>
        <w:bottom w:val="single" w:sz="8" w:space="0" w:color="FD751A" w:themeColor="accent6"/>
      </w:tblBorders>
    </w:tblPr>
    <w:tblStylePr w:type="firstRow">
      <w:rPr>
        <w:rFonts w:asciiTheme="majorHAnsi" w:eastAsiaTheme="majorEastAsia" w:hAnsiTheme="majorHAnsi" w:cstheme="majorBidi"/>
      </w:rPr>
      <w:tblPr/>
      <w:tcPr>
        <w:tcBorders>
          <w:top w:val="nil"/>
          <w:bottom w:val="single" w:sz="8" w:space="0" w:color="FD751A" w:themeColor="accent6"/>
        </w:tcBorders>
      </w:tcPr>
    </w:tblStylePr>
    <w:tblStylePr w:type="lastRow">
      <w:rPr>
        <w:b/>
        <w:bCs/>
        <w:color w:val="44546A" w:themeColor="text2"/>
      </w:rPr>
      <w:tblPr/>
      <w:tcPr>
        <w:tcBorders>
          <w:top w:val="single" w:sz="8" w:space="0" w:color="FD751A" w:themeColor="accent6"/>
          <w:bottom w:val="single" w:sz="8" w:space="0" w:color="FD751A" w:themeColor="accent6"/>
        </w:tcBorders>
      </w:tcPr>
    </w:tblStylePr>
    <w:tblStylePr w:type="firstCol">
      <w:rPr>
        <w:b/>
        <w:bCs/>
      </w:rPr>
    </w:tblStylePr>
    <w:tblStylePr w:type="lastCol">
      <w:rPr>
        <w:b/>
        <w:bCs/>
      </w:rPr>
      <w:tblPr/>
      <w:tcPr>
        <w:tcBorders>
          <w:top w:val="single" w:sz="8" w:space="0" w:color="FD751A" w:themeColor="accent6"/>
          <w:bottom w:val="single" w:sz="8" w:space="0" w:color="FD751A" w:themeColor="accent6"/>
        </w:tcBorders>
      </w:tcPr>
    </w:tblStylePr>
    <w:tblStylePr w:type="band1Vert">
      <w:tblPr/>
      <w:tcPr>
        <w:shd w:val="clear" w:color="auto" w:fill="FEDCC6" w:themeFill="accent6" w:themeFillTint="3F"/>
      </w:tcPr>
    </w:tblStylePr>
    <w:tblStylePr w:type="band1Horz">
      <w:tblPr/>
      <w:tcPr>
        <w:shd w:val="clear" w:color="auto" w:fill="FEDCC6" w:themeFill="accent6" w:themeFillTint="3F"/>
      </w:tcPr>
    </w:tblStylePr>
  </w:style>
  <w:style w:type="table" w:styleId="2f6">
    <w:name w:val="Medium List 2"/>
    <w:basedOn w:val="a3"/>
    <w:uiPriority w:val="66"/>
    <w:semiHidden/>
    <w:unhideWhenUsed/>
    <w:qFormat/>
    <w:rPr>
      <w:rFonts w:asciiTheme="majorHAnsi" w:eastAsiaTheme="majorEastAsia" w:hAnsiTheme="majorHAns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semiHidden/>
    <w:unhideWhenUsed/>
    <w:qFormat/>
    <w:rPr>
      <w:rFonts w:asciiTheme="majorHAnsi" w:eastAsiaTheme="majorEastAsia" w:hAnsiTheme="majorHAnsi"/>
      <w:color w:val="000000" w:themeColor="text1"/>
    </w:rPr>
    <w:tblPr>
      <w:tblBorders>
        <w:top w:val="single" w:sz="8" w:space="0" w:color="4498EE" w:themeColor="accent1"/>
        <w:left w:val="single" w:sz="8" w:space="0" w:color="4498EE" w:themeColor="accent1"/>
        <w:bottom w:val="single" w:sz="8" w:space="0" w:color="4498EE" w:themeColor="accent1"/>
        <w:right w:val="single" w:sz="8" w:space="0" w:color="4498EE" w:themeColor="accent1"/>
      </w:tblBorders>
    </w:tblPr>
    <w:tblStylePr w:type="firstRow">
      <w:rPr>
        <w:sz w:val="24"/>
        <w:szCs w:val="24"/>
      </w:rPr>
      <w:tblPr/>
      <w:tcPr>
        <w:tcBorders>
          <w:top w:val="nil"/>
          <w:left w:val="nil"/>
          <w:bottom w:val="single" w:sz="24" w:space="0" w:color="4498EE" w:themeColor="accent1"/>
          <w:right w:val="nil"/>
          <w:insideH w:val="nil"/>
          <w:insideV w:val="nil"/>
        </w:tcBorders>
        <w:shd w:val="clear" w:color="auto" w:fill="FFFFFF" w:themeFill="background1"/>
      </w:tcPr>
    </w:tblStylePr>
    <w:tblStylePr w:type="lastRow">
      <w:tblPr/>
      <w:tcPr>
        <w:tcBorders>
          <w:top w:val="single" w:sz="8" w:space="0" w:color="4498EE"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98EE" w:themeColor="accent1"/>
          <w:insideH w:val="nil"/>
          <w:insideV w:val="nil"/>
        </w:tcBorders>
        <w:shd w:val="clear" w:color="auto" w:fill="FFFFFF" w:themeFill="background1"/>
      </w:tcPr>
    </w:tblStylePr>
    <w:tblStylePr w:type="lastCol">
      <w:tblPr/>
      <w:tcPr>
        <w:tcBorders>
          <w:top w:val="nil"/>
          <w:left w:val="single" w:sz="8" w:space="0" w:color="4498EE"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5FA" w:themeFill="accent1" w:themeFillTint="3F"/>
      </w:tcPr>
    </w:tblStylePr>
    <w:tblStylePr w:type="band1Horz">
      <w:tblPr/>
      <w:tcPr>
        <w:tcBorders>
          <w:top w:val="nil"/>
          <w:bottom w:val="nil"/>
          <w:insideH w:val="nil"/>
          <w:insideV w:val="nil"/>
        </w:tcBorders>
        <w:shd w:val="clear" w:color="auto" w:fill="D0E5FA"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semiHidden/>
    <w:unhideWhenUsed/>
    <w:qFormat/>
    <w:rPr>
      <w:rFonts w:asciiTheme="majorHAnsi" w:eastAsiaTheme="majorEastAsia" w:hAnsiTheme="majorHAnsi"/>
      <w:color w:val="000000" w:themeColor="text1"/>
    </w:rPr>
    <w:tblPr>
      <w:tblBorders>
        <w:top w:val="single" w:sz="8" w:space="0" w:color="F2BA02" w:themeColor="accent2"/>
        <w:left w:val="single" w:sz="8" w:space="0" w:color="F2BA02" w:themeColor="accent2"/>
        <w:bottom w:val="single" w:sz="8" w:space="0" w:color="F2BA02" w:themeColor="accent2"/>
        <w:right w:val="single" w:sz="8" w:space="0" w:color="F2BA02" w:themeColor="accent2"/>
      </w:tblBorders>
    </w:tblPr>
    <w:tblStylePr w:type="firstRow">
      <w:rPr>
        <w:sz w:val="24"/>
        <w:szCs w:val="24"/>
      </w:rPr>
      <w:tblPr/>
      <w:tcPr>
        <w:tcBorders>
          <w:top w:val="nil"/>
          <w:left w:val="nil"/>
          <w:bottom w:val="single" w:sz="24" w:space="0" w:color="F2BA02" w:themeColor="accent2"/>
          <w:right w:val="nil"/>
          <w:insideH w:val="nil"/>
          <w:insideV w:val="nil"/>
        </w:tcBorders>
        <w:shd w:val="clear" w:color="auto" w:fill="FFFFFF" w:themeFill="background1"/>
      </w:tcPr>
    </w:tblStylePr>
    <w:tblStylePr w:type="lastRow">
      <w:tblPr/>
      <w:tcPr>
        <w:tcBorders>
          <w:top w:val="single" w:sz="8" w:space="0" w:color="F2BA0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2BA02" w:themeColor="accent2"/>
          <w:insideH w:val="nil"/>
          <w:insideV w:val="nil"/>
        </w:tcBorders>
        <w:shd w:val="clear" w:color="auto" w:fill="FFFFFF" w:themeFill="background1"/>
      </w:tcPr>
    </w:tblStylePr>
    <w:tblStylePr w:type="lastCol">
      <w:tblPr/>
      <w:tcPr>
        <w:tcBorders>
          <w:top w:val="nil"/>
          <w:left w:val="single" w:sz="8" w:space="0" w:color="F2BA0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EFBD" w:themeFill="accent2" w:themeFillTint="3F"/>
      </w:tcPr>
    </w:tblStylePr>
    <w:tblStylePr w:type="band1Horz">
      <w:tblPr/>
      <w:tcPr>
        <w:tcBorders>
          <w:top w:val="nil"/>
          <w:bottom w:val="nil"/>
          <w:insideH w:val="nil"/>
          <w:insideV w:val="nil"/>
        </w:tcBorders>
        <w:shd w:val="clear" w:color="auto" w:fill="FEEFBD"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semiHidden/>
    <w:unhideWhenUsed/>
    <w:qFormat/>
    <w:rPr>
      <w:rFonts w:asciiTheme="majorHAnsi" w:eastAsiaTheme="majorEastAsia" w:hAnsiTheme="majorHAnsi"/>
      <w:color w:val="000000" w:themeColor="text1"/>
    </w:rPr>
    <w:tblPr>
      <w:tblBorders>
        <w:top w:val="single" w:sz="8" w:space="0" w:color="30C0B4" w:themeColor="accent3"/>
        <w:left w:val="single" w:sz="8" w:space="0" w:color="30C0B4" w:themeColor="accent3"/>
        <w:bottom w:val="single" w:sz="8" w:space="0" w:color="30C0B4" w:themeColor="accent3"/>
        <w:right w:val="single" w:sz="8" w:space="0" w:color="30C0B4" w:themeColor="accent3"/>
      </w:tblBorders>
    </w:tblPr>
    <w:tblStylePr w:type="firstRow">
      <w:rPr>
        <w:sz w:val="24"/>
        <w:szCs w:val="24"/>
      </w:rPr>
      <w:tblPr/>
      <w:tcPr>
        <w:tcBorders>
          <w:top w:val="nil"/>
          <w:left w:val="nil"/>
          <w:bottom w:val="single" w:sz="24" w:space="0" w:color="30C0B4" w:themeColor="accent3"/>
          <w:right w:val="nil"/>
          <w:insideH w:val="nil"/>
          <w:insideV w:val="nil"/>
        </w:tcBorders>
        <w:shd w:val="clear" w:color="auto" w:fill="FFFFFF" w:themeFill="background1"/>
      </w:tcPr>
    </w:tblStylePr>
    <w:tblStylePr w:type="lastRow">
      <w:tblPr/>
      <w:tcPr>
        <w:tcBorders>
          <w:top w:val="single" w:sz="8" w:space="0" w:color="30C0B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30C0B4" w:themeColor="accent3"/>
          <w:insideH w:val="nil"/>
          <w:insideV w:val="nil"/>
        </w:tcBorders>
        <w:shd w:val="clear" w:color="auto" w:fill="FFFFFF" w:themeFill="background1"/>
      </w:tcPr>
    </w:tblStylePr>
    <w:tblStylePr w:type="lastCol">
      <w:tblPr/>
      <w:tcPr>
        <w:tcBorders>
          <w:top w:val="nil"/>
          <w:left w:val="single" w:sz="8" w:space="0" w:color="30C0B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9F1EE" w:themeFill="accent3" w:themeFillTint="3F"/>
      </w:tcPr>
    </w:tblStylePr>
    <w:tblStylePr w:type="band1Horz">
      <w:tblPr/>
      <w:tcPr>
        <w:tcBorders>
          <w:top w:val="nil"/>
          <w:bottom w:val="nil"/>
          <w:insideH w:val="nil"/>
          <w:insideV w:val="nil"/>
        </w:tcBorders>
        <w:shd w:val="clear" w:color="auto" w:fill="C9F1EE"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semiHidden/>
    <w:unhideWhenUsed/>
    <w:qFormat/>
    <w:rPr>
      <w:rFonts w:asciiTheme="majorHAnsi" w:eastAsiaTheme="majorEastAsia" w:hAnsiTheme="majorHAnsi"/>
      <w:color w:val="000000" w:themeColor="text1"/>
    </w:rPr>
    <w:tblPr>
      <w:tblBorders>
        <w:top w:val="single" w:sz="8" w:space="0" w:color="E54C5E" w:themeColor="accent4"/>
        <w:left w:val="single" w:sz="8" w:space="0" w:color="E54C5E" w:themeColor="accent4"/>
        <w:bottom w:val="single" w:sz="8" w:space="0" w:color="E54C5E" w:themeColor="accent4"/>
        <w:right w:val="single" w:sz="8" w:space="0" w:color="E54C5E" w:themeColor="accent4"/>
      </w:tblBorders>
    </w:tblPr>
    <w:tblStylePr w:type="firstRow">
      <w:rPr>
        <w:sz w:val="24"/>
        <w:szCs w:val="24"/>
      </w:rPr>
      <w:tblPr/>
      <w:tcPr>
        <w:tcBorders>
          <w:top w:val="nil"/>
          <w:left w:val="nil"/>
          <w:bottom w:val="single" w:sz="24" w:space="0" w:color="E54C5E" w:themeColor="accent4"/>
          <w:right w:val="nil"/>
          <w:insideH w:val="nil"/>
          <w:insideV w:val="nil"/>
        </w:tcBorders>
        <w:shd w:val="clear" w:color="auto" w:fill="FFFFFF" w:themeFill="background1"/>
      </w:tcPr>
    </w:tblStylePr>
    <w:tblStylePr w:type="lastRow">
      <w:tblPr/>
      <w:tcPr>
        <w:tcBorders>
          <w:top w:val="single" w:sz="8" w:space="0" w:color="E54C5E"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54C5E" w:themeColor="accent4"/>
          <w:insideH w:val="nil"/>
          <w:insideV w:val="nil"/>
        </w:tcBorders>
        <w:shd w:val="clear" w:color="auto" w:fill="FFFFFF" w:themeFill="background1"/>
      </w:tcPr>
    </w:tblStylePr>
    <w:tblStylePr w:type="lastCol">
      <w:tblPr/>
      <w:tcPr>
        <w:tcBorders>
          <w:top w:val="nil"/>
          <w:left w:val="single" w:sz="8" w:space="0" w:color="E54C5E"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8D2D7" w:themeFill="accent4" w:themeFillTint="3F"/>
      </w:tcPr>
    </w:tblStylePr>
    <w:tblStylePr w:type="band1Horz">
      <w:tblPr/>
      <w:tcPr>
        <w:tcBorders>
          <w:top w:val="nil"/>
          <w:bottom w:val="nil"/>
          <w:insideH w:val="nil"/>
          <w:insideV w:val="nil"/>
        </w:tcBorders>
        <w:shd w:val="clear" w:color="auto" w:fill="F8D2D7"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semiHidden/>
    <w:unhideWhenUsed/>
    <w:qFormat/>
    <w:rPr>
      <w:rFonts w:asciiTheme="majorHAnsi" w:eastAsiaTheme="majorEastAsia" w:hAnsiTheme="majorHAnsi"/>
      <w:color w:val="000000" w:themeColor="text1"/>
    </w:rPr>
    <w:tblPr>
      <w:tblBorders>
        <w:top w:val="single" w:sz="8" w:space="0" w:color="75BD42" w:themeColor="accent5"/>
        <w:left w:val="single" w:sz="8" w:space="0" w:color="75BD42" w:themeColor="accent5"/>
        <w:bottom w:val="single" w:sz="8" w:space="0" w:color="75BD42" w:themeColor="accent5"/>
        <w:right w:val="single" w:sz="8" w:space="0" w:color="75BD42" w:themeColor="accent5"/>
      </w:tblBorders>
    </w:tblPr>
    <w:tblStylePr w:type="firstRow">
      <w:rPr>
        <w:sz w:val="24"/>
        <w:szCs w:val="24"/>
      </w:rPr>
      <w:tblPr/>
      <w:tcPr>
        <w:tcBorders>
          <w:top w:val="nil"/>
          <w:left w:val="nil"/>
          <w:bottom w:val="single" w:sz="24" w:space="0" w:color="75BD42" w:themeColor="accent5"/>
          <w:right w:val="nil"/>
          <w:insideH w:val="nil"/>
          <w:insideV w:val="nil"/>
        </w:tcBorders>
        <w:shd w:val="clear" w:color="auto" w:fill="FFFFFF" w:themeFill="background1"/>
      </w:tcPr>
    </w:tblStylePr>
    <w:tblStylePr w:type="lastRow">
      <w:tblPr/>
      <w:tcPr>
        <w:tcBorders>
          <w:top w:val="single" w:sz="8" w:space="0" w:color="75BD42"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5BD42" w:themeColor="accent5"/>
          <w:insideH w:val="nil"/>
          <w:insideV w:val="nil"/>
        </w:tcBorders>
        <w:shd w:val="clear" w:color="auto" w:fill="FFFFFF" w:themeFill="background1"/>
      </w:tcPr>
    </w:tblStylePr>
    <w:tblStylePr w:type="lastCol">
      <w:tblPr/>
      <w:tcPr>
        <w:tcBorders>
          <w:top w:val="nil"/>
          <w:left w:val="single" w:sz="8" w:space="0" w:color="75BD42"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CEED0" w:themeFill="accent5" w:themeFillTint="3F"/>
      </w:tcPr>
    </w:tblStylePr>
    <w:tblStylePr w:type="band1Horz">
      <w:tblPr/>
      <w:tcPr>
        <w:tcBorders>
          <w:top w:val="nil"/>
          <w:bottom w:val="nil"/>
          <w:insideH w:val="nil"/>
          <w:insideV w:val="nil"/>
        </w:tcBorders>
        <w:shd w:val="clear" w:color="auto" w:fill="DCEED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semiHidden/>
    <w:unhideWhenUsed/>
    <w:qFormat/>
    <w:rPr>
      <w:rFonts w:asciiTheme="majorHAnsi" w:eastAsiaTheme="majorEastAsia" w:hAnsiTheme="majorHAnsi"/>
      <w:color w:val="000000" w:themeColor="text1"/>
    </w:rPr>
    <w:tblPr>
      <w:tblBorders>
        <w:top w:val="single" w:sz="8" w:space="0" w:color="FD751A" w:themeColor="accent6"/>
        <w:left w:val="single" w:sz="8" w:space="0" w:color="FD751A" w:themeColor="accent6"/>
        <w:bottom w:val="single" w:sz="8" w:space="0" w:color="FD751A" w:themeColor="accent6"/>
        <w:right w:val="single" w:sz="8" w:space="0" w:color="FD751A" w:themeColor="accent6"/>
      </w:tblBorders>
    </w:tblPr>
    <w:tblStylePr w:type="firstRow">
      <w:rPr>
        <w:sz w:val="24"/>
        <w:szCs w:val="24"/>
      </w:rPr>
      <w:tblPr/>
      <w:tcPr>
        <w:tcBorders>
          <w:top w:val="nil"/>
          <w:left w:val="nil"/>
          <w:bottom w:val="single" w:sz="24" w:space="0" w:color="FD751A" w:themeColor="accent6"/>
          <w:right w:val="nil"/>
          <w:insideH w:val="nil"/>
          <w:insideV w:val="nil"/>
        </w:tcBorders>
        <w:shd w:val="clear" w:color="auto" w:fill="FFFFFF" w:themeFill="background1"/>
      </w:tcPr>
    </w:tblStylePr>
    <w:tblStylePr w:type="lastRow">
      <w:tblPr/>
      <w:tcPr>
        <w:tcBorders>
          <w:top w:val="single" w:sz="8" w:space="0" w:color="FD751A"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D751A" w:themeColor="accent6"/>
          <w:insideH w:val="nil"/>
          <w:insideV w:val="nil"/>
        </w:tcBorders>
        <w:shd w:val="clear" w:color="auto" w:fill="FFFFFF" w:themeFill="background1"/>
      </w:tcPr>
    </w:tblStylePr>
    <w:tblStylePr w:type="lastCol">
      <w:tblPr/>
      <w:tcPr>
        <w:tcBorders>
          <w:top w:val="nil"/>
          <w:left w:val="single" w:sz="8" w:space="0" w:color="FD751A"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EDCC6" w:themeFill="accent6" w:themeFillTint="3F"/>
      </w:tcPr>
    </w:tblStylePr>
    <w:tblStylePr w:type="band1Horz">
      <w:tblPr/>
      <w:tcPr>
        <w:tcBorders>
          <w:top w:val="nil"/>
          <w:bottom w:val="nil"/>
          <w:insideH w:val="nil"/>
          <w:insideV w:val="nil"/>
        </w:tcBorders>
        <w:shd w:val="clear" w:color="auto" w:fill="FEDCC6"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e">
    <w:name w:val="Medium Grid 1"/>
    <w:basedOn w:val="a3"/>
    <w:uiPriority w:val="67"/>
    <w:semiHidden/>
    <w:unhideWhenUsed/>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semiHidden/>
    <w:unhideWhenUsed/>
    <w:qFormat/>
    <w:tblPr>
      <w:tblBorders>
        <w:top w:val="single" w:sz="8" w:space="0" w:color="72B1F2" w:themeColor="accent1" w:themeTint="BF"/>
        <w:left w:val="single" w:sz="8" w:space="0" w:color="72B1F2" w:themeColor="accent1" w:themeTint="BF"/>
        <w:bottom w:val="single" w:sz="8" w:space="0" w:color="72B1F2" w:themeColor="accent1" w:themeTint="BF"/>
        <w:right w:val="single" w:sz="8" w:space="0" w:color="72B1F2" w:themeColor="accent1" w:themeTint="BF"/>
        <w:insideH w:val="single" w:sz="8" w:space="0" w:color="72B1F2" w:themeColor="accent1" w:themeTint="BF"/>
        <w:insideV w:val="single" w:sz="8" w:space="0" w:color="72B1F2" w:themeColor="accent1" w:themeTint="BF"/>
      </w:tblBorders>
    </w:tblPr>
    <w:tcPr>
      <w:shd w:val="clear" w:color="auto" w:fill="D0E5FA" w:themeFill="accent1" w:themeFillTint="3F"/>
    </w:tcPr>
    <w:tblStylePr w:type="firstRow">
      <w:rPr>
        <w:b/>
        <w:bCs/>
      </w:rPr>
    </w:tblStylePr>
    <w:tblStylePr w:type="lastRow">
      <w:rPr>
        <w:b/>
        <w:bCs/>
      </w:rPr>
      <w:tblPr/>
      <w:tcPr>
        <w:tcBorders>
          <w:top w:val="single" w:sz="18" w:space="0" w:color="72B1F2" w:themeColor="accent1" w:themeTint="BF"/>
        </w:tcBorders>
      </w:tcPr>
    </w:tblStylePr>
    <w:tblStylePr w:type="firstCol">
      <w:rPr>
        <w:b/>
        <w:bCs/>
      </w:rPr>
    </w:tblStylePr>
    <w:tblStylePr w:type="lastCol">
      <w:rPr>
        <w:b/>
        <w:bCs/>
      </w:rPr>
    </w:tblStylePr>
    <w:tblStylePr w:type="band1Vert">
      <w:tblPr/>
      <w:tcPr>
        <w:shd w:val="clear" w:color="auto" w:fill="A1CBF6" w:themeFill="accent1" w:themeFillTint="7F"/>
      </w:tcPr>
    </w:tblStylePr>
    <w:tblStylePr w:type="band1Horz">
      <w:tblPr/>
      <w:tcPr>
        <w:shd w:val="clear" w:color="auto" w:fill="A1CBF6" w:themeFill="accent1" w:themeFillTint="7F"/>
      </w:tcPr>
    </w:tblStylePr>
  </w:style>
  <w:style w:type="table" w:styleId="1-21">
    <w:name w:val="Medium Grid 1 Accent 2"/>
    <w:basedOn w:val="a3"/>
    <w:uiPriority w:val="67"/>
    <w:semiHidden/>
    <w:unhideWhenUsed/>
    <w:qFormat/>
    <w:tblPr>
      <w:tblBorders>
        <w:top w:val="single" w:sz="8" w:space="0" w:color="FDCF39" w:themeColor="accent2" w:themeTint="BF"/>
        <w:left w:val="single" w:sz="8" w:space="0" w:color="FDCF39" w:themeColor="accent2" w:themeTint="BF"/>
        <w:bottom w:val="single" w:sz="8" w:space="0" w:color="FDCF39" w:themeColor="accent2" w:themeTint="BF"/>
        <w:right w:val="single" w:sz="8" w:space="0" w:color="FDCF39" w:themeColor="accent2" w:themeTint="BF"/>
        <w:insideH w:val="single" w:sz="8" w:space="0" w:color="FDCF39" w:themeColor="accent2" w:themeTint="BF"/>
        <w:insideV w:val="single" w:sz="8" w:space="0" w:color="FDCF39" w:themeColor="accent2" w:themeTint="BF"/>
      </w:tblBorders>
    </w:tblPr>
    <w:tcPr>
      <w:shd w:val="clear" w:color="auto" w:fill="FEEFBD" w:themeFill="accent2" w:themeFillTint="3F"/>
    </w:tcPr>
    <w:tblStylePr w:type="firstRow">
      <w:rPr>
        <w:b/>
        <w:bCs/>
      </w:rPr>
    </w:tblStylePr>
    <w:tblStylePr w:type="lastRow">
      <w:rPr>
        <w:b/>
        <w:bCs/>
      </w:rPr>
      <w:tblPr/>
      <w:tcPr>
        <w:tcBorders>
          <w:top w:val="single" w:sz="18" w:space="0" w:color="FDCF39" w:themeColor="accent2" w:themeTint="BF"/>
        </w:tcBorders>
      </w:tcPr>
    </w:tblStylePr>
    <w:tblStylePr w:type="firstCol">
      <w:rPr>
        <w:b/>
        <w:bCs/>
      </w:rPr>
    </w:tblStylePr>
    <w:tblStylePr w:type="lastCol">
      <w:rPr>
        <w:b/>
        <w:bCs/>
      </w:rPr>
    </w:tblStylePr>
    <w:tblStylePr w:type="band1Vert">
      <w:tblPr/>
      <w:tcPr>
        <w:shd w:val="clear" w:color="auto" w:fill="FEDF7B" w:themeFill="accent2" w:themeFillTint="7F"/>
      </w:tcPr>
    </w:tblStylePr>
    <w:tblStylePr w:type="band1Horz">
      <w:tblPr/>
      <w:tcPr>
        <w:shd w:val="clear" w:color="auto" w:fill="FEDF7B" w:themeFill="accent2" w:themeFillTint="7F"/>
      </w:tcPr>
    </w:tblStylePr>
  </w:style>
  <w:style w:type="table" w:styleId="1-31">
    <w:name w:val="Medium Grid 1 Accent 3"/>
    <w:basedOn w:val="a3"/>
    <w:uiPriority w:val="67"/>
    <w:semiHidden/>
    <w:unhideWhenUsed/>
    <w:qFormat/>
    <w:tblPr>
      <w:tblBorders>
        <w:top w:val="single" w:sz="8" w:space="0" w:color="5DD6CC" w:themeColor="accent3" w:themeTint="BF"/>
        <w:left w:val="single" w:sz="8" w:space="0" w:color="5DD6CC" w:themeColor="accent3" w:themeTint="BF"/>
        <w:bottom w:val="single" w:sz="8" w:space="0" w:color="5DD6CC" w:themeColor="accent3" w:themeTint="BF"/>
        <w:right w:val="single" w:sz="8" w:space="0" w:color="5DD6CC" w:themeColor="accent3" w:themeTint="BF"/>
        <w:insideH w:val="single" w:sz="8" w:space="0" w:color="5DD6CC" w:themeColor="accent3" w:themeTint="BF"/>
        <w:insideV w:val="single" w:sz="8" w:space="0" w:color="5DD6CC" w:themeColor="accent3" w:themeTint="BF"/>
      </w:tblBorders>
    </w:tblPr>
    <w:tcPr>
      <w:shd w:val="clear" w:color="auto" w:fill="C9F1EE" w:themeFill="accent3" w:themeFillTint="3F"/>
    </w:tcPr>
    <w:tblStylePr w:type="firstRow">
      <w:rPr>
        <w:b/>
        <w:bCs/>
      </w:rPr>
    </w:tblStylePr>
    <w:tblStylePr w:type="lastRow">
      <w:rPr>
        <w:b/>
        <w:bCs/>
      </w:rPr>
      <w:tblPr/>
      <w:tcPr>
        <w:tcBorders>
          <w:top w:val="single" w:sz="18" w:space="0" w:color="5DD6CC" w:themeColor="accent3" w:themeTint="BF"/>
        </w:tcBorders>
      </w:tcPr>
    </w:tblStylePr>
    <w:tblStylePr w:type="firstCol">
      <w:rPr>
        <w:b/>
        <w:bCs/>
      </w:rPr>
    </w:tblStylePr>
    <w:tblStylePr w:type="lastCol">
      <w:rPr>
        <w:b/>
        <w:bCs/>
      </w:rPr>
    </w:tblStylePr>
    <w:tblStylePr w:type="band1Vert">
      <w:tblPr/>
      <w:tcPr>
        <w:shd w:val="clear" w:color="auto" w:fill="93E4DD" w:themeFill="accent3" w:themeFillTint="7F"/>
      </w:tcPr>
    </w:tblStylePr>
    <w:tblStylePr w:type="band1Horz">
      <w:tblPr/>
      <w:tcPr>
        <w:shd w:val="clear" w:color="auto" w:fill="93E4DD" w:themeFill="accent3" w:themeFillTint="7F"/>
      </w:tcPr>
    </w:tblStylePr>
  </w:style>
  <w:style w:type="table" w:styleId="1-41">
    <w:name w:val="Medium Grid 1 Accent 4"/>
    <w:basedOn w:val="a3"/>
    <w:uiPriority w:val="67"/>
    <w:semiHidden/>
    <w:unhideWhenUsed/>
    <w:qFormat/>
    <w:tblPr>
      <w:tblBorders>
        <w:top w:val="single" w:sz="8" w:space="0" w:color="EB7886" w:themeColor="accent4" w:themeTint="BF"/>
        <w:left w:val="single" w:sz="8" w:space="0" w:color="EB7886" w:themeColor="accent4" w:themeTint="BF"/>
        <w:bottom w:val="single" w:sz="8" w:space="0" w:color="EB7886" w:themeColor="accent4" w:themeTint="BF"/>
        <w:right w:val="single" w:sz="8" w:space="0" w:color="EB7886" w:themeColor="accent4" w:themeTint="BF"/>
        <w:insideH w:val="single" w:sz="8" w:space="0" w:color="EB7886" w:themeColor="accent4" w:themeTint="BF"/>
        <w:insideV w:val="single" w:sz="8" w:space="0" w:color="EB7886" w:themeColor="accent4" w:themeTint="BF"/>
      </w:tblBorders>
    </w:tblPr>
    <w:tcPr>
      <w:shd w:val="clear" w:color="auto" w:fill="F8D2D7" w:themeFill="accent4" w:themeFillTint="3F"/>
    </w:tcPr>
    <w:tblStylePr w:type="firstRow">
      <w:rPr>
        <w:b/>
        <w:bCs/>
      </w:rPr>
    </w:tblStylePr>
    <w:tblStylePr w:type="lastRow">
      <w:rPr>
        <w:b/>
        <w:bCs/>
      </w:rPr>
      <w:tblPr/>
      <w:tcPr>
        <w:tcBorders>
          <w:top w:val="single" w:sz="18" w:space="0" w:color="EB7886" w:themeColor="accent4" w:themeTint="BF"/>
        </w:tcBorders>
      </w:tcPr>
    </w:tblStylePr>
    <w:tblStylePr w:type="firstCol">
      <w:rPr>
        <w:b/>
        <w:bCs/>
      </w:rPr>
    </w:tblStylePr>
    <w:tblStylePr w:type="lastCol">
      <w:rPr>
        <w:b/>
        <w:bCs/>
      </w:rPr>
    </w:tblStylePr>
    <w:tblStylePr w:type="band1Vert">
      <w:tblPr/>
      <w:tcPr>
        <w:shd w:val="clear" w:color="auto" w:fill="F2A5AE" w:themeFill="accent4" w:themeFillTint="7F"/>
      </w:tcPr>
    </w:tblStylePr>
    <w:tblStylePr w:type="band1Horz">
      <w:tblPr/>
      <w:tcPr>
        <w:shd w:val="clear" w:color="auto" w:fill="F2A5AE" w:themeFill="accent4" w:themeFillTint="7F"/>
      </w:tcPr>
    </w:tblStylePr>
  </w:style>
  <w:style w:type="table" w:styleId="1-51">
    <w:name w:val="Medium Grid 1 Accent 5"/>
    <w:basedOn w:val="a3"/>
    <w:uiPriority w:val="67"/>
    <w:semiHidden/>
    <w:unhideWhenUsed/>
    <w:qFormat/>
    <w:tblPr>
      <w:tblBorders>
        <w:top w:val="single" w:sz="8" w:space="0" w:color="97CD71" w:themeColor="accent5" w:themeTint="BF"/>
        <w:left w:val="single" w:sz="8" w:space="0" w:color="97CD71" w:themeColor="accent5" w:themeTint="BF"/>
        <w:bottom w:val="single" w:sz="8" w:space="0" w:color="97CD71" w:themeColor="accent5" w:themeTint="BF"/>
        <w:right w:val="single" w:sz="8" w:space="0" w:color="97CD71" w:themeColor="accent5" w:themeTint="BF"/>
        <w:insideH w:val="single" w:sz="8" w:space="0" w:color="97CD71" w:themeColor="accent5" w:themeTint="BF"/>
        <w:insideV w:val="single" w:sz="8" w:space="0" w:color="97CD71" w:themeColor="accent5" w:themeTint="BF"/>
      </w:tblBorders>
    </w:tblPr>
    <w:tcPr>
      <w:shd w:val="clear" w:color="auto" w:fill="DCEED0" w:themeFill="accent5" w:themeFillTint="3F"/>
    </w:tcPr>
    <w:tblStylePr w:type="firstRow">
      <w:rPr>
        <w:b/>
        <w:bCs/>
      </w:rPr>
    </w:tblStylePr>
    <w:tblStylePr w:type="lastRow">
      <w:rPr>
        <w:b/>
        <w:bCs/>
      </w:rPr>
      <w:tblPr/>
      <w:tcPr>
        <w:tcBorders>
          <w:top w:val="single" w:sz="18" w:space="0" w:color="97CD71" w:themeColor="accent5" w:themeTint="BF"/>
        </w:tcBorders>
      </w:tcPr>
    </w:tblStylePr>
    <w:tblStylePr w:type="firstCol">
      <w:rPr>
        <w:b/>
        <w:bCs/>
      </w:rPr>
    </w:tblStylePr>
    <w:tblStylePr w:type="lastCol">
      <w:rPr>
        <w:b/>
        <w:bCs/>
      </w:rPr>
    </w:tblStylePr>
    <w:tblStylePr w:type="band1Vert">
      <w:tblPr/>
      <w:tcPr>
        <w:shd w:val="clear" w:color="auto" w:fill="BADEA0" w:themeFill="accent5" w:themeFillTint="7F"/>
      </w:tcPr>
    </w:tblStylePr>
    <w:tblStylePr w:type="band1Horz">
      <w:tblPr/>
      <w:tcPr>
        <w:shd w:val="clear" w:color="auto" w:fill="BADEA0" w:themeFill="accent5" w:themeFillTint="7F"/>
      </w:tcPr>
    </w:tblStylePr>
  </w:style>
  <w:style w:type="table" w:styleId="1-61">
    <w:name w:val="Medium Grid 1 Accent 6"/>
    <w:basedOn w:val="a3"/>
    <w:uiPriority w:val="67"/>
    <w:semiHidden/>
    <w:unhideWhenUsed/>
    <w:qFormat/>
    <w:tblPr>
      <w:tblBorders>
        <w:top w:val="single" w:sz="8" w:space="0" w:color="FD9753" w:themeColor="accent6" w:themeTint="BF"/>
        <w:left w:val="single" w:sz="8" w:space="0" w:color="FD9753" w:themeColor="accent6" w:themeTint="BF"/>
        <w:bottom w:val="single" w:sz="8" w:space="0" w:color="FD9753" w:themeColor="accent6" w:themeTint="BF"/>
        <w:right w:val="single" w:sz="8" w:space="0" w:color="FD9753" w:themeColor="accent6" w:themeTint="BF"/>
        <w:insideH w:val="single" w:sz="8" w:space="0" w:color="FD9753" w:themeColor="accent6" w:themeTint="BF"/>
        <w:insideV w:val="single" w:sz="8" w:space="0" w:color="FD9753" w:themeColor="accent6" w:themeTint="BF"/>
      </w:tblBorders>
    </w:tblPr>
    <w:tcPr>
      <w:shd w:val="clear" w:color="auto" w:fill="FEDCC6" w:themeFill="accent6" w:themeFillTint="3F"/>
    </w:tcPr>
    <w:tblStylePr w:type="firstRow">
      <w:rPr>
        <w:b/>
        <w:bCs/>
      </w:rPr>
    </w:tblStylePr>
    <w:tblStylePr w:type="lastRow">
      <w:rPr>
        <w:b/>
        <w:bCs/>
      </w:rPr>
      <w:tblPr/>
      <w:tcPr>
        <w:tcBorders>
          <w:top w:val="single" w:sz="18" w:space="0" w:color="FD9753" w:themeColor="accent6" w:themeTint="BF"/>
        </w:tcBorders>
      </w:tcPr>
    </w:tblStylePr>
    <w:tblStylePr w:type="firstCol">
      <w:rPr>
        <w:b/>
        <w:bCs/>
      </w:rPr>
    </w:tblStylePr>
    <w:tblStylePr w:type="lastCol">
      <w:rPr>
        <w:b/>
        <w:bCs/>
      </w:rPr>
    </w:tblStylePr>
    <w:tblStylePr w:type="band1Vert">
      <w:tblPr/>
      <w:tcPr>
        <w:shd w:val="clear" w:color="auto" w:fill="FEBA8C" w:themeFill="accent6" w:themeFillTint="7F"/>
      </w:tcPr>
    </w:tblStylePr>
    <w:tblStylePr w:type="band1Horz">
      <w:tblPr/>
      <w:tcPr>
        <w:shd w:val="clear" w:color="auto" w:fill="FEBA8C" w:themeFill="accent6" w:themeFillTint="7F"/>
      </w:tcPr>
    </w:tblStylePr>
  </w:style>
  <w:style w:type="table" w:styleId="2f7">
    <w:name w:val="Medium Grid 2"/>
    <w:basedOn w:val="a3"/>
    <w:uiPriority w:val="68"/>
    <w:semiHidden/>
    <w:unhideWhenUsed/>
    <w:qFormat/>
    <w:rPr>
      <w:rFonts w:asciiTheme="majorHAnsi" w:eastAsiaTheme="majorEastAsia" w:hAnsiTheme="majorHAns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semiHidden/>
    <w:unhideWhenUsed/>
    <w:qFormat/>
    <w:rPr>
      <w:rFonts w:asciiTheme="majorHAnsi" w:eastAsiaTheme="majorEastAsia" w:hAnsiTheme="majorHAnsi"/>
      <w:color w:val="000000" w:themeColor="text1"/>
    </w:rPr>
    <w:tblPr>
      <w:tblBorders>
        <w:top w:val="single" w:sz="8" w:space="0" w:color="4498EE" w:themeColor="accent1"/>
        <w:left w:val="single" w:sz="8" w:space="0" w:color="4498EE" w:themeColor="accent1"/>
        <w:bottom w:val="single" w:sz="8" w:space="0" w:color="4498EE" w:themeColor="accent1"/>
        <w:right w:val="single" w:sz="8" w:space="0" w:color="4498EE" w:themeColor="accent1"/>
        <w:insideH w:val="single" w:sz="8" w:space="0" w:color="4498EE" w:themeColor="accent1"/>
        <w:insideV w:val="single" w:sz="8" w:space="0" w:color="4498EE" w:themeColor="accent1"/>
      </w:tblBorders>
    </w:tblPr>
    <w:tcPr>
      <w:shd w:val="clear" w:color="auto" w:fill="D0E5FA" w:themeFill="accent1" w:themeFillTint="3F"/>
    </w:tcPr>
    <w:tblStylePr w:type="firstRow">
      <w:rPr>
        <w:b/>
        <w:bCs/>
        <w:color w:val="000000" w:themeColor="text1"/>
      </w:rPr>
      <w:tblPr/>
      <w:tcPr>
        <w:shd w:val="clear" w:color="auto" w:fill="ECF4FD"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AFB" w:themeFill="accent1" w:themeFillTint="33"/>
      </w:tcPr>
    </w:tblStylePr>
    <w:tblStylePr w:type="band1Vert">
      <w:tblPr/>
      <w:tcPr>
        <w:shd w:val="clear" w:color="auto" w:fill="A1CBF6" w:themeFill="accent1" w:themeFillTint="7F"/>
      </w:tcPr>
    </w:tblStylePr>
    <w:tblStylePr w:type="band1Horz">
      <w:tblPr/>
      <w:tcPr>
        <w:tcBorders>
          <w:insideH w:val="single" w:sz="6" w:space="0" w:color="auto"/>
          <w:insideV w:val="single" w:sz="6" w:space="0" w:color="auto"/>
        </w:tcBorders>
        <w:shd w:val="clear" w:color="auto" w:fill="A1CBF6" w:themeFill="accent1" w:themeFillTint="7F"/>
      </w:tcPr>
    </w:tblStylePr>
    <w:tblStylePr w:type="nwCell">
      <w:tblPr/>
      <w:tcPr>
        <w:shd w:val="clear" w:color="auto" w:fill="FFFFFF" w:themeFill="background1"/>
      </w:tcPr>
    </w:tblStylePr>
  </w:style>
  <w:style w:type="table" w:styleId="2-21">
    <w:name w:val="Medium Grid 2 Accent 2"/>
    <w:basedOn w:val="a3"/>
    <w:uiPriority w:val="68"/>
    <w:semiHidden/>
    <w:unhideWhenUsed/>
    <w:qFormat/>
    <w:rPr>
      <w:rFonts w:asciiTheme="majorHAnsi" w:eastAsiaTheme="majorEastAsia" w:hAnsiTheme="majorHAnsi"/>
      <w:color w:val="000000" w:themeColor="text1"/>
    </w:rPr>
    <w:tblPr>
      <w:tblBorders>
        <w:top w:val="single" w:sz="8" w:space="0" w:color="F2BA02" w:themeColor="accent2"/>
        <w:left w:val="single" w:sz="8" w:space="0" w:color="F2BA02" w:themeColor="accent2"/>
        <w:bottom w:val="single" w:sz="8" w:space="0" w:color="F2BA02" w:themeColor="accent2"/>
        <w:right w:val="single" w:sz="8" w:space="0" w:color="F2BA02" w:themeColor="accent2"/>
        <w:insideH w:val="single" w:sz="8" w:space="0" w:color="F2BA02" w:themeColor="accent2"/>
        <w:insideV w:val="single" w:sz="8" w:space="0" w:color="F2BA02" w:themeColor="accent2"/>
      </w:tblBorders>
    </w:tblPr>
    <w:tcPr>
      <w:shd w:val="clear" w:color="auto" w:fill="FEEFBD" w:themeFill="accent2" w:themeFillTint="3F"/>
    </w:tcPr>
    <w:tblStylePr w:type="firstRow">
      <w:rPr>
        <w:b/>
        <w:bCs/>
        <w:color w:val="000000" w:themeColor="text1"/>
      </w:rPr>
      <w:tblPr/>
      <w:tcPr>
        <w:shd w:val="clear" w:color="auto" w:fill="FEF8E4"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EF2CA" w:themeFill="accent2" w:themeFillTint="33"/>
      </w:tcPr>
    </w:tblStylePr>
    <w:tblStylePr w:type="band1Vert">
      <w:tblPr/>
      <w:tcPr>
        <w:shd w:val="clear" w:color="auto" w:fill="FEDF7B" w:themeFill="accent2" w:themeFillTint="7F"/>
      </w:tcPr>
    </w:tblStylePr>
    <w:tblStylePr w:type="band1Horz">
      <w:tblPr/>
      <w:tcPr>
        <w:tcBorders>
          <w:insideH w:val="single" w:sz="6" w:space="0" w:color="auto"/>
          <w:insideV w:val="single" w:sz="6" w:space="0" w:color="auto"/>
        </w:tcBorders>
        <w:shd w:val="clear" w:color="auto" w:fill="FEDF7B" w:themeFill="accent2" w:themeFillTint="7F"/>
      </w:tcPr>
    </w:tblStylePr>
    <w:tblStylePr w:type="nwCell">
      <w:tblPr/>
      <w:tcPr>
        <w:shd w:val="clear" w:color="auto" w:fill="FFFFFF" w:themeFill="background1"/>
      </w:tcPr>
    </w:tblStylePr>
  </w:style>
  <w:style w:type="table" w:styleId="2-31">
    <w:name w:val="Medium Grid 2 Accent 3"/>
    <w:basedOn w:val="a3"/>
    <w:uiPriority w:val="68"/>
    <w:semiHidden/>
    <w:unhideWhenUsed/>
    <w:qFormat/>
    <w:rPr>
      <w:rFonts w:asciiTheme="majorHAnsi" w:eastAsiaTheme="majorEastAsia" w:hAnsiTheme="majorHAnsi"/>
      <w:color w:val="000000" w:themeColor="text1"/>
    </w:rPr>
    <w:tblPr>
      <w:tblBorders>
        <w:top w:val="single" w:sz="8" w:space="0" w:color="30C0B4" w:themeColor="accent3"/>
        <w:left w:val="single" w:sz="8" w:space="0" w:color="30C0B4" w:themeColor="accent3"/>
        <w:bottom w:val="single" w:sz="8" w:space="0" w:color="30C0B4" w:themeColor="accent3"/>
        <w:right w:val="single" w:sz="8" w:space="0" w:color="30C0B4" w:themeColor="accent3"/>
        <w:insideH w:val="single" w:sz="8" w:space="0" w:color="30C0B4" w:themeColor="accent3"/>
        <w:insideV w:val="single" w:sz="8" w:space="0" w:color="30C0B4" w:themeColor="accent3"/>
      </w:tblBorders>
    </w:tblPr>
    <w:tcPr>
      <w:shd w:val="clear" w:color="auto" w:fill="C9F1EE" w:themeFill="accent3" w:themeFillTint="3F"/>
    </w:tcPr>
    <w:tblStylePr w:type="firstRow">
      <w:rPr>
        <w:b/>
        <w:bCs/>
        <w:color w:val="000000" w:themeColor="text1"/>
      </w:rPr>
      <w:tblPr/>
      <w:tcPr>
        <w:shd w:val="clear" w:color="auto" w:fill="E9F9F8"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3F4F1" w:themeFill="accent3" w:themeFillTint="33"/>
      </w:tcPr>
    </w:tblStylePr>
    <w:tblStylePr w:type="band1Vert">
      <w:tblPr/>
      <w:tcPr>
        <w:shd w:val="clear" w:color="auto" w:fill="93E4DD" w:themeFill="accent3" w:themeFillTint="7F"/>
      </w:tcPr>
    </w:tblStylePr>
    <w:tblStylePr w:type="band1Horz">
      <w:tblPr/>
      <w:tcPr>
        <w:tcBorders>
          <w:insideH w:val="single" w:sz="6" w:space="0" w:color="auto"/>
          <w:insideV w:val="single" w:sz="6" w:space="0" w:color="auto"/>
        </w:tcBorders>
        <w:shd w:val="clear" w:color="auto" w:fill="93E4DD" w:themeFill="accent3" w:themeFillTint="7F"/>
      </w:tcPr>
    </w:tblStylePr>
    <w:tblStylePr w:type="nwCell">
      <w:tblPr/>
      <w:tcPr>
        <w:shd w:val="clear" w:color="auto" w:fill="FFFFFF" w:themeFill="background1"/>
      </w:tcPr>
    </w:tblStylePr>
  </w:style>
  <w:style w:type="table" w:styleId="2-41">
    <w:name w:val="Medium Grid 2 Accent 4"/>
    <w:basedOn w:val="a3"/>
    <w:uiPriority w:val="68"/>
    <w:semiHidden/>
    <w:unhideWhenUsed/>
    <w:qFormat/>
    <w:rPr>
      <w:rFonts w:asciiTheme="majorHAnsi" w:eastAsiaTheme="majorEastAsia" w:hAnsiTheme="majorHAnsi"/>
      <w:color w:val="000000" w:themeColor="text1"/>
    </w:rPr>
    <w:tblPr>
      <w:tblBorders>
        <w:top w:val="single" w:sz="8" w:space="0" w:color="E54C5E" w:themeColor="accent4"/>
        <w:left w:val="single" w:sz="8" w:space="0" w:color="E54C5E" w:themeColor="accent4"/>
        <w:bottom w:val="single" w:sz="8" w:space="0" w:color="E54C5E" w:themeColor="accent4"/>
        <w:right w:val="single" w:sz="8" w:space="0" w:color="E54C5E" w:themeColor="accent4"/>
        <w:insideH w:val="single" w:sz="8" w:space="0" w:color="E54C5E" w:themeColor="accent4"/>
        <w:insideV w:val="single" w:sz="8" w:space="0" w:color="E54C5E" w:themeColor="accent4"/>
      </w:tblBorders>
    </w:tblPr>
    <w:tcPr>
      <w:shd w:val="clear" w:color="auto" w:fill="F8D2D7" w:themeFill="accent4" w:themeFillTint="3F"/>
    </w:tcPr>
    <w:tblStylePr w:type="firstRow">
      <w:rPr>
        <w:b/>
        <w:bCs/>
        <w:color w:val="000000" w:themeColor="text1"/>
      </w:rPr>
      <w:tblPr/>
      <w:tcPr>
        <w:shd w:val="clear" w:color="auto" w:fill="FCEDEE"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9DBDE" w:themeFill="accent4" w:themeFillTint="33"/>
      </w:tcPr>
    </w:tblStylePr>
    <w:tblStylePr w:type="band1Vert">
      <w:tblPr/>
      <w:tcPr>
        <w:shd w:val="clear" w:color="auto" w:fill="F2A5AE" w:themeFill="accent4" w:themeFillTint="7F"/>
      </w:tcPr>
    </w:tblStylePr>
    <w:tblStylePr w:type="band1Horz">
      <w:tblPr/>
      <w:tcPr>
        <w:tcBorders>
          <w:insideH w:val="single" w:sz="6" w:space="0" w:color="auto"/>
          <w:insideV w:val="single" w:sz="6" w:space="0" w:color="auto"/>
        </w:tcBorders>
        <w:shd w:val="clear" w:color="auto" w:fill="F2A5AE" w:themeFill="accent4" w:themeFillTint="7F"/>
      </w:tcPr>
    </w:tblStylePr>
    <w:tblStylePr w:type="nwCell">
      <w:tblPr/>
      <w:tcPr>
        <w:shd w:val="clear" w:color="auto" w:fill="FFFFFF" w:themeFill="background1"/>
      </w:tcPr>
    </w:tblStylePr>
  </w:style>
  <w:style w:type="table" w:styleId="2-51">
    <w:name w:val="Medium Grid 2 Accent 5"/>
    <w:basedOn w:val="a3"/>
    <w:uiPriority w:val="68"/>
    <w:semiHidden/>
    <w:unhideWhenUsed/>
    <w:qFormat/>
    <w:rPr>
      <w:rFonts w:asciiTheme="majorHAnsi" w:eastAsiaTheme="majorEastAsia" w:hAnsiTheme="majorHAnsi"/>
      <w:color w:val="000000" w:themeColor="text1"/>
    </w:rPr>
    <w:tblPr>
      <w:tblBorders>
        <w:top w:val="single" w:sz="8" w:space="0" w:color="75BD42" w:themeColor="accent5"/>
        <w:left w:val="single" w:sz="8" w:space="0" w:color="75BD42" w:themeColor="accent5"/>
        <w:bottom w:val="single" w:sz="8" w:space="0" w:color="75BD42" w:themeColor="accent5"/>
        <w:right w:val="single" w:sz="8" w:space="0" w:color="75BD42" w:themeColor="accent5"/>
        <w:insideH w:val="single" w:sz="8" w:space="0" w:color="75BD42" w:themeColor="accent5"/>
        <w:insideV w:val="single" w:sz="8" w:space="0" w:color="75BD42" w:themeColor="accent5"/>
      </w:tblBorders>
    </w:tblPr>
    <w:tcPr>
      <w:shd w:val="clear" w:color="auto" w:fill="DCEED0" w:themeFill="accent5" w:themeFillTint="3F"/>
    </w:tcPr>
    <w:tblStylePr w:type="firstRow">
      <w:rPr>
        <w:b/>
        <w:bCs/>
        <w:color w:val="000000" w:themeColor="text1"/>
      </w:rPr>
      <w:tblPr/>
      <w:tcPr>
        <w:shd w:val="clear" w:color="auto" w:fill="F1F8EC"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3F1D9" w:themeFill="accent5" w:themeFillTint="33"/>
      </w:tcPr>
    </w:tblStylePr>
    <w:tblStylePr w:type="band1Vert">
      <w:tblPr/>
      <w:tcPr>
        <w:shd w:val="clear" w:color="auto" w:fill="BADEA0" w:themeFill="accent5" w:themeFillTint="7F"/>
      </w:tcPr>
    </w:tblStylePr>
    <w:tblStylePr w:type="band1Horz">
      <w:tblPr/>
      <w:tcPr>
        <w:tcBorders>
          <w:insideH w:val="single" w:sz="6" w:space="0" w:color="auto"/>
          <w:insideV w:val="single" w:sz="6" w:space="0" w:color="auto"/>
        </w:tcBorders>
        <w:shd w:val="clear" w:color="auto" w:fill="BADEA0" w:themeFill="accent5" w:themeFillTint="7F"/>
      </w:tcPr>
    </w:tblStylePr>
    <w:tblStylePr w:type="nwCell">
      <w:tblPr/>
      <w:tcPr>
        <w:shd w:val="clear" w:color="auto" w:fill="FFFFFF" w:themeFill="background1"/>
      </w:tcPr>
    </w:tblStylePr>
  </w:style>
  <w:style w:type="table" w:styleId="2-61">
    <w:name w:val="Medium Grid 2 Accent 6"/>
    <w:basedOn w:val="a3"/>
    <w:uiPriority w:val="68"/>
    <w:semiHidden/>
    <w:unhideWhenUsed/>
    <w:qFormat/>
    <w:rPr>
      <w:rFonts w:asciiTheme="majorHAnsi" w:eastAsiaTheme="majorEastAsia" w:hAnsiTheme="majorHAnsi"/>
      <w:color w:val="000000" w:themeColor="text1"/>
    </w:rPr>
    <w:tblPr>
      <w:tblBorders>
        <w:top w:val="single" w:sz="8" w:space="0" w:color="FD751A" w:themeColor="accent6"/>
        <w:left w:val="single" w:sz="8" w:space="0" w:color="FD751A" w:themeColor="accent6"/>
        <w:bottom w:val="single" w:sz="8" w:space="0" w:color="FD751A" w:themeColor="accent6"/>
        <w:right w:val="single" w:sz="8" w:space="0" w:color="FD751A" w:themeColor="accent6"/>
        <w:insideH w:val="single" w:sz="8" w:space="0" w:color="FD751A" w:themeColor="accent6"/>
        <w:insideV w:val="single" w:sz="8" w:space="0" w:color="FD751A" w:themeColor="accent6"/>
      </w:tblBorders>
    </w:tblPr>
    <w:tcPr>
      <w:shd w:val="clear" w:color="auto" w:fill="FEDCC6" w:themeFill="accent6" w:themeFillTint="3F"/>
    </w:tcPr>
    <w:tblStylePr w:type="firstRow">
      <w:rPr>
        <w:b/>
        <w:bCs/>
        <w:color w:val="000000" w:themeColor="text1"/>
      </w:rPr>
      <w:tblPr/>
      <w:tcPr>
        <w:shd w:val="clear" w:color="auto" w:fill="FEF1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EE3D1" w:themeFill="accent6" w:themeFillTint="33"/>
      </w:tcPr>
    </w:tblStylePr>
    <w:tblStylePr w:type="band1Vert">
      <w:tblPr/>
      <w:tcPr>
        <w:shd w:val="clear" w:color="auto" w:fill="FEBA8C" w:themeFill="accent6" w:themeFillTint="7F"/>
      </w:tcPr>
    </w:tblStylePr>
    <w:tblStylePr w:type="band1Horz">
      <w:tblPr/>
      <w:tcPr>
        <w:tcBorders>
          <w:insideH w:val="single" w:sz="6" w:space="0" w:color="auto"/>
          <w:insideV w:val="single" w:sz="6" w:space="0" w:color="auto"/>
        </w:tcBorders>
        <w:shd w:val="clear" w:color="auto" w:fill="FEBA8C" w:themeFill="accent6" w:themeFillTint="7F"/>
      </w:tcPr>
    </w:tblStylePr>
    <w:tblStylePr w:type="nwCell">
      <w:tblPr/>
      <w:tcPr>
        <w:shd w:val="clear" w:color="auto" w:fill="FFFFFF" w:themeFill="background1"/>
      </w:tcPr>
    </w:tblStylePr>
  </w:style>
  <w:style w:type="table" w:styleId="3f2">
    <w:name w:val="Medium Grid 3"/>
    <w:basedOn w:val="a3"/>
    <w:uiPriority w:val="69"/>
    <w:semiHidden/>
    <w:unhideWhenUsed/>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semiHidden/>
    <w:unhideWhenUsed/>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5FA"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498EE"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498EE"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98EE"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98EE"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CBF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1CBF6" w:themeFill="accent1" w:themeFillTint="7F"/>
      </w:tcPr>
    </w:tblStylePr>
  </w:style>
  <w:style w:type="table" w:styleId="3-2">
    <w:name w:val="Medium Grid 3 Accent 2"/>
    <w:basedOn w:val="a3"/>
    <w:uiPriority w:val="69"/>
    <w:semiHidden/>
    <w:unhideWhenUsed/>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EEFBD"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2BA0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2BA0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2BA0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2BA0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EDF7B"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EDF7B" w:themeFill="accent2" w:themeFillTint="7F"/>
      </w:tcPr>
    </w:tblStylePr>
  </w:style>
  <w:style w:type="table" w:styleId="3-3">
    <w:name w:val="Medium Grid 3 Accent 3"/>
    <w:basedOn w:val="a3"/>
    <w:uiPriority w:val="69"/>
    <w:semiHidden/>
    <w:unhideWhenUsed/>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9F1EE"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30C0B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30C0B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0C0B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0C0B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93E4DD"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93E4DD" w:themeFill="accent3" w:themeFillTint="7F"/>
      </w:tcPr>
    </w:tblStylePr>
  </w:style>
  <w:style w:type="table" w:styleId="3-4">
    <w:name w:val="Medium Grid 3 Accent 4"/>
    <w:basedOn w:val="a3"/>
    <w:uiPriority w:val="69"/>
    <w:semiHidden/>
    <w:unhideWhenUsed/>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8D2D7"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E54C5E"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E54C5E"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54C5E"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54C5E"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2A5AE"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2A5AE" w:themeFill="accent4" w:themeFillTint="7F"/>
      </w:tcPr>
    </w:tblStylePr>
  </w:style>
  <w:style w:type="table" w:styleId="3-5">
    <w:name w:val="Medium Grid 3 Accent 5"/>
    <w:basedOn w:val="a3"/>
    <w:uiPriority w:val="69"/>
    <w:semiHidden/>
    <w:unhideWhenUsed/>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CEED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75BD4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75BD4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5BD4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5BD4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ADEA0"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ADEA0" w:themeFill="accent5" w:themeFillTint="7F"/>
      </w:tcPr>
    </w:tblStylePr>
  </w:style>
  <w:style w:type="table" w:styleId="3-6">
    <w:name w:val="Medium Grid 3 Accent 6"/>
    <w:basedOn w:val="a3"/>
    <w:uiPriority w:val="69"/>
    <w:semiHidden/>
    <w:unhideWhenUsed/>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EDCC6"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D751A"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D751A"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D751A"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D751A"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EBA8C"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EBA8C" w:themeFill="accent6" w:themeFillTint="7F"/>
      </w:tcPr>
    </w:tblStylePr>
  </w:style>
  <w:style w:type="table" w:styleId="affff0">
    <w:name w:val="Dark List"/>
    <w:basedOn w:val="a3"/>
    <w:uiPriority w:val="70"/>
    <w:semiHidden/>
    <w:unhideWhenUsed/>
    <w:qFormat/>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semiHidden/>
    <w:unhideWhenUsed/>
    <w:qFormat/>
    <w:rPr>
      <w:color w:val="FFFFFF" w:themeColor="background1"/>
    </w:rPr>
    <w:tblPr>
      <w:tblStyleRowBandSize w:val="1"/>
      <w:tblStyleColBandSize w:val="1"/>
    </w:tblPr>
    <w:tcPr>
      <w:shd w:val="clear" w:color="auto" w:fill="4498EE"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4B8B"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1371D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1371D1" w:themeFill="accent1" w:themeFillShade="BF"/>
      </w:tcPr>
    </w:tblStylePr>
    <w:tblStylePr w:type="band1Vert">
      <w:tblPr/>
      <w:tcPr>
        <w:tcBorders>
          <w:top w:val="nil"/>
          <w:left w:val="nil"/>
          <w:bottom w:val="nil"/>
          <w:right w:val="nil"/>
          <w:insideH w:val="nil"/>
          <w:insideV w:val="nil"/>
        </w:tcBorders>
        <w:shd w:val="clear" w:color="auto" w:fill="1371D1" w:themeFill="accent1" w:themeFillShade="BF"/>
      </w:tcPr>
    </w:tblStylePr>
    <w:tblStylePr w:type="band1Horz">
      <w:tblPr/>
      <w:tcPr>
        <w:tcBorders>
          <w:top w:val="nil"/>
          <w:left w:val="nil"/>
          <w:bottom w:val="nil"/>
          <w:right w:val="nil"/>
          <w:insideH w:val="nil"/>
          <w:insideV w:val="nil"/>
        </w:tcBorders>
        <w:shd w:val="clear" w:color="auto" w:fill="1371D1" w:themeFill="accent1" w:themeFillShade="BF"/>
      </w:tcPr>
    </w:tblStylePr>
  </w:style>
  <w:style w:type="table" w:styleId="-22">
    <w:name w:val="Dark List Accent 2"/>
    <w:basedOn w:val="a3"/>
    <w:uiPriority w:val="70"/>
    <w:semiHidden/>
    <w:unhideWhenUsed/>
    <w:qFormat/>
    <w:rPr>
      <w:color w:val="FFFFFF" w:themeColor="background1"/>
    </w:rPr>
    <w:tblPr>
      <w:tblStyleRowBandSize w:val="1"/>
      <w:tblStyleColBandSize w:val="1"/>
    </w:tblPr>
    <w:tcPr>
      <w:shd w:val="clear" w:color="auto" w:fill="F2BA0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85C01"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58A0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58A01" w:themeFill="accent2" w:themeFillShade="BF"/>
      </w:tcPr>
    </w:tblStylePr>
    <w:tblStylePr w:type="band1Vert">
      <w:tblPr/>
      <w:tcPr>
        <w:tcBorders>
          <w:top w:val="nil"/>
          <w:left w:val="nil"/>
          <w:bottom w:val="nil"/>
          <w:right w:val="nil"/>
          <w:insideH w:val="nil"/>
          <w:insideV w:val="nil"/>
        </w:tcBorders>
        <w:shd w:val="clear" w:color="auto" w:fill="B58A01" w:themeFill="accent2" w:themeFillShade="BF"/>
      </w:tcPr>
    </w:tblStylePr>
    <w:tblStylePr w:type="band1Horz">
      <w:tblPr/>
      <w:tcPr>
        <w:tcBorders>
          <w:top w:val="nil"/>
          <w:left w:val="nil"/>
          <w:bottom w:val="nil"/>
          <w:right w:val="nil"/>
          <w:insideH w:val="nil"/>
          <w:insideV w:val="nil"/>
        </w:tcBorders>
        <w:shd w:val="clear" w:color="auto" w:fill="B58A01" w:themeFill="accent2" w:themeFillShade="BF"/>
      </w:tcPr>
    </w:tblStylePr>
  </w:style>
  <w:style w:type="table" w:styleId="-32">
    <w:name w:val="Dark List Accent 3"/>
    <w:basedOn w:val="a3"/>
    <w:uiPriority w:val="70"/>
    <w:semiHidden/>
    <w:unhideWhenUsed/>
    <w:qFormat/>
    <w:rPr>
      <w:color w:val="FFFFFF" w:themeColor="background1"/>
    </w:rPr>
    <w:tblPr>
      <w:tblStyleRowBandSize w:val="1"/>
      <w:tblStyleColBandSize w:val="1"/>
    </w:tblPr>
    <w:tcPr>
      <w:shd w:val="clear" w:color="auto" w:fill="30C0B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85F59"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48F86"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48F86" w:themeFill="accent3" w:themeFillShade="BF"/>
      </w:tcPr>
    </w:tblStylePr>
    <w:tblStylePr w:type="band1Vert">
      <w:tblPr/>
      <w:tcPr>
        <w:tcBorders>
          <w:top w:val="nil"/>
          <w:left w:val="nil"/>
          <w:bottom w:val="nil"/>
          <w:right w:val="nil"/>
          <w:insideH w:val="nil"/>
          <w:insideV w:val="nil"/>
        </w:tcBorders>
        <w:shd w:val="clear" w:color="auto" w:fill="248F86" w:themeFill="accent3" w:themeFillShade="BF"/>
      </w:tcPr>
    </w:tblStylePr>
    <w:tblStylePr w:type="band1Horz">
      <w:tblPr/>
      <w:tcPr>
        <w:tcBorders>
          <w:top w:val="nil"/>
          <w:left w:val="nil"/>
          <w:bottom w:val="nil"/>
          <w:right w:val="nil"/>
          <w:insideH w:val="nil"/>
          <w:insideV w:val="nil"/>
        </w:tcBorders>
        <w:shd w:val="clear" w:color="auto" w:fill="248F86" w:themeFill="accent3" w:themeFillShade="BF"/>
      </w:tcPr>
    </w:tblStylePr>
  </w:style>
  <w:style w:type="table" w:styleId="-42">
    <w:name w:val="Dark List Accent 4"/>
    <w:basedOn w:val="a3"/>
    <w:uiPriority w:val="70"/>
    <w:semiHidden/>
    <w:unhideWhenUsed/>
    <w:qFormat/>
    <w:rPr>
      <w:color w:val="FFFFFF" w:themeColor="background1"/>
    </w:rPr>
    <w:tblPr>
      <w:tblStyleRowBandSize w:val="1"/>
      <w:tblStyleColBandSize w:val="1"/>
    </w:tblPr>
    <w:tcPr>
      <w:shd w:val="clear" w:color="auto" w:fill="E54C5E"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4132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C71D31"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C71D31" w:themeFill="accent4" w:themeFillShade="BF"/>
      </w:tcPr>
    </w:tblStylePr>
    <w:tblStylePr w:type="band1Vert">
      <w:tblPr/>
      <w:tcPr>
        <w:tcBorders>
          <w:top w:val="nil"/>
          <w:left w:val="nil"/>
          <w:bottom w:val="nil"/>
          <w:right w:val="nil"/>
          <w:insideH w:val="nil"/>
          <w:insideV w:val="nil"/>
        </w:tcBorders>
        <w:shd w:val="clear" w:color="auto" w:fill="C71D31" w:themeFill="accent4" w:themeFillShade="BF"/>
      </w:tcPr>
    </w:tblStylePr>
    <w:tblStylePr w:type="band1Horz">
      <w:tblPr/>
      <w:tcPr>
        <w:tcBorders>
          <w:top w:val="nil"/>
          <w:left w:val="nil"/>
          <w:bottom w:val="nil"/>
          <w:right w:val="nil"/>
          <w:insideH w:val="nil"/>
          <w:insideV w:val="nil"/>
        </w:tcBorders>
        <w:shd w:val="clear" w:color="auto" w:fill="C71D31" w:themeFill="accent4" w:themeFillShade="BF"/>
      </w:tcPr>
    </w:tblStylePr>
  </w:style>
  <w:style w:type="table" w:styleId="-52">
    <w:name w:val="Dark List Accent 5"/>
    <w:basedOn w:val="a3"/>
    <w:uiPriority w:val="70"/>
    <w:semiHidden/>
    <w:unhideWhenUsed/>
    <w:qFormat/>
    <w:rPr>
      <w:color w:val="FFFFFF" w:themeColor="background1"/>
    </w:rPr>
    <w:tblPr>
      <w:tblStyleRowBandSize w:val="1"/>
      <w:tblStyleColBandSize w:val="1"/>
    </w:tblPr>
    <w:tcPr>
      <w:shd w:val="clear" w:color="auto" w:fill="75BD4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A5E21"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578D31"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578D31" w:themeFill="accent5" w:themeFillShade="BF"/>
      </w:tcPr>
    </w:tblStylePr>
    <w:tblStylePr w:type="band1Vert">
      <w:tblPr/>
      <w:tcPr>
        <w:tcBorders>
          <w:top w:val="nil"/>
          <w:left w:val="nil"/>
          <w:bottom w:val="nil"/>
          <w:right w:val="nil"/>
          <w:insideH w:val="nil"/>
          <w:insideV w:val="nil"/>
        </w:tcBorders>
        <w:shd w:val="clear" w:color="auto" w:fill="578D31" w:themeFill="accent5" w:themeFillShade="BF"/>
      </w:tcPr>
    </w:tblStylePr>
    <w:tblStylePr w:type="band1Horz">
      <w:tblPr/>
      <w:tcPr>
        <w:tcBorders>
          <w:top w:val="nil"/>
          <w:left w:val="nil"/>
          <w:bottom w:val="nil"/>
          <w:right w:val="nil"/>
          <w:insideH w:val="nil"/>
          <w:insideV w:val="nil"/>
        </w:tcBorders>
        <w:shd w:val="clear" w:color="auto" w:fill="578D31" w:themeFill="accent5" w:themeFillShade="BF"/>
      </w:tcPr>
    </w:tblStylePr>
  </w:style>
  <w:style w:type="table" w:styleId="-62">
    <w:name w:val="Dark List Accent 6"/>
    <w:basedOn w:val="a3"/>
    <w:uiPriority w:val="70"/>
    <w:semiHidden/>
    <w:unhideWhenUsed/>
    <w:qFormat/>
    <w:rPr>
      <w:color w:val="FFFFFF" w:themeColor="background1"/>
    </w:rPr>
    <w:tblPr>
      <w:tblStyleRowBandSize w:val="1"/>
      <w:tblStyleColBandSize w:val="1"/>
    </w:tblPr>
    <w:tcPr>
      <w:shd w:val="clear" w:color="auto" w:fill="FD751A"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93701"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CE530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CE5302" w:themeFill="accent6" w:themeFillShade="BF"/>
      </w:tcPr>
    </w:tblStylePr>
    <w:tblStylePr w:type="band1Vert">
      <w:tblPr/>
      <w:tcPr>
        <w:tcBorders>
          <w:top w:val="nil"/>
          <w:left w:val="nil"/>
          <w:bottom w:val="nil"/>
          <w:right w:val="nil"/>
          <w:insideH w:val="nil"/>
          <w:insideV w:val="nil"/>
        </w:tcBorders>
        <w:shd w:val="clear" w:color="auto" w:fill="CE5302" w:themeFill="accent6" w:themeFillShade="BF"/>
      </w:tcPr>
    </w:tblStylePr>
    <w:tblStylePr w:type="band1Horz">
      <w:tblPr/>
      <w:tcPr>
        <w:tcBorders>
          <w:top w:val="nil"/>
          <w:left w:val="nil"/>
          <w:bottom w:val="nil"/>
          <w:right w:val="nil"/>
          <w:insideH w:val="nil"/>
          <w:insideV w:val="nil"/>
        </w:tcBorders>
        <w:shd w:val="clear" w:color="auto" w:fill="CE5302" w:themeFill="accent6" w:themeFillShade="BF"/>
      </w:tcPr>
    </w:tblStylePr>
  </w:style>
  <w:style w:type="table" w:styleId="affff1">
    <w:name w:val="Colorful Shading"/>
    <w:basedOn w:val="a3"/>
    <w:uiPriority w:val="71"/>
    <w:semiHidden/>
    <w:unhideWhenUsed/>
    <w:qFormat/>
    <w:rPr>
      <w:color w:val="000000" w:themeColor="text1"/>
    </w:rPr>
    <w:tblPr>
      <w:tblBorders>
        <w:top w:val="single" w:sz="24" w:space="0" w:color="F2BA0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F2BA0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semiHidden/>
    <w:unhideWhenUsed/>
    <w:qFormat/>
    <w:rPr>
      <w:color w:val="000000" w:themeColor="text1"/>
    </w:rPr>
    <w:tblPr>
      <w:tblBorders>
        <w:top w:val="single" w:sz="24" w:space="0" w:color="F2BA02" w:themeColor="accent2"/>
        <w:left w:val="single" w:sz="4" w:space="0" w:color="4498EE" w:themeColor="accent1"/>
        <w:bottom w:val="single" w:sz="4" w:space="0" w:color="4498EE" w:themeColor="accent1"/>
        <w:right w:val="single" w:sz="4" w:space="0" w:color="4498EE" w:themeColor="accent1"/>
        <w:insideH w:val="single" w:sz="4" w:space="0" w:color="FFFFFF" w:themeColor="background1"/>
        <w:insideV w:val="single" w:sz="4" w:space="0" w:color="FFFFFF" w:themeColor="background1"/>
      </w:tblBorders>
    </w:tblPr>
    <w:tcPr>
      <w:shd w:val="clear" w:color="auto" w:fill="ECF4FD" w:themeFill="accent1" w:themeFillTint="19"/>
    </w:tcPr>
    <w:tblStylePr w:type="firstRow">
      <w:rPr>
        <w:b/>
        <w:bCs/>
      </w:rPr>
      <w:tblPr/>
      <w:tcPr>
        <w:tcBorders>
          <w:top w:val="nil"/>
          <w:left w:val="nil"/>
          <w:bottom w:val="single" w:sz="24" w:space="0" w:color="F2BA0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5AA8"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F5AA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F5AA8" w:themeFill="accent1" w:themeFillShade="99"/>
      </w:tcPr>
    </w:tblStylePr>
    <w:tblStylePr w:type="band1Vert">
      <w:tblPr/>
      <w:tcPr>
        <w:shd w:val="clear" w:color="auto" w:fill="B4D5F8" w:themeFill="accent1" w:themeFillTint="66"/>
      </w:tcPr>
    </w:tblStylePr>
    <w:tblStylePr w:type="band1Horz">
      <w:tblPr/>
      <w:tcPr>
        <w:shd w:val="clear" w:color="auto" w:fill="A1CBF6"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semiHidden/>
    <w:unhideWhenUsed/>
    <w:qFormat/>
    <w:rPr>
      <w:color w:val="000000" w:themeColor="text1"/>
    </w:rPr>
    <w:tblPr>
      <w:tblBorders>
        <w:top w:val="single" w:sz="24" w:space="0" w:color="F2BA02" w:themeColor="accent2"/>
        <w:left w:val="single" w:sz="4" w:space="0" w:color="F2BA02" w:themeColor="accent2"/>
        <w:bottom w:val="single" w:sz="4" w:space="0" w:color="F2BA02" w:themeColor="accent2"/>
        <w:right w:val="single" w:sz="4" w:space="0" w:color="F2BA02" w:themeColor="accent2"/>
        <w:insideH w:val="single" w:sz="4" w:space="0" w:color="FFFFFF" w:themeColor="background1"/>
        <w:insideV w:val="single" w:sz="4" w:space="0" w:color="FFFFFF" w:themeColor="background1"/>
      </w:tblBorders>
    </w:tblPr>
    <w:tcPr>
      <w:shd w:val="clear" w:color="auto" w:fill="FEF8E4" w:themeFill="accent2" w:themeFillTint="19"/>
    </w:tcPr>
    <w:tblStylePr w:type="firstRow">
      <w:rPr>
        <w:b/>
        <w:bCs/>
      </w:rPr>
      <w:tblPr/>
      <w:tcPr>
        <w:tcBorders>
          <w:top w:val="nil"/>
          <w:left w:val="nil"/>
          <w:bottom w:val="single" w:sz="24" w:space="0" w:color="F2BA0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16F01"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916F01"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16F01" w:themeFill="accent2" w:themeFillShade="99"/>
      </w:tcPr>
    </w:tblStylePr>
    <w:tblStylePr w:type="band1Vert">
      <w:tblPr/>
      <w:tcPr>
        <w:shd w:val="clear" w:color="auto" w:fill="FEE595" w:themeFill="accent2" w:themeFillTint="66"/>
      </w:tcPr>
    </w:tblStylePr>
    <w:tblStylePr w:type="band1Horz">
      <w:tblPr/>
      <w:tcPr>
        <w:shd w:val="clear" w:color="auto" w:fill="FEDF7B"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semiHidden/>
    <w:unhideWhenUsed/>
    <w:qFormat/>
    <w:rPr>
      <w:color w:val="000000" w:themeColor="text1"/>
    </w:rPr>
    <w:tblPr>
      <w:tblBorders>
        <w:top w:val="single" w:sz="24" w:space="0" w:color="E54C5E" w:themeColor="accent4"/>
        <w:left w:val="single" w:sz="4" w:space="0" w:color="30C0B4" w:themeColor="accent3"/>
        <w:bottom w:val="single" w:sz="4" w:space="0" w:color="30C0B4" w:themeColor="accent3"/>
        <w:right w:val="single" w:sz="4" w:space="0" w:color="30C0B4" w:themeColor="accent3"/>
        <w:insideH w:val="single" w:sz="4" w:space="0" w:color="FFFFFF" w:themeColor="background1"/>
        <w:insideV w:val="single" w:sz="4" w:space="0" w:color="FFFFFF" w:themeColor="background1"/>
      </w:tblBorders>
    </w:tblPr>
    <w:tcPr>
      <w:shd w:val="clear" w:color="auto" w:fill="E9F9F8" w:themeFill="accent3" w:themeFillTint="19"/>
    </w:tcPr>
    <w:tblStylePr w:type="firstRow">
      <w:rPr>
        <w:b/>
        <w:bCs/>
      </w:rPr>
      <w:tblPr/>
      <w:tcPr>
        <w:tcBorders>
          <w:top w:val="nil"/>
          <w:left w:val="nil"/>
          <w:bottom w:val="single" w:sz="24" w:space="0" w:color="E54C5E"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C736B"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1C736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1C736B" w:themeFill="accent3" w:themeFillShade="99"/>
      </w:tcPr>
    </w:tblStylePr>
    <w:tblStylePr w:type="band1Vert">
      <w:tblPr/>
      <w:tcPr>
        <w:shd w:val="clear" w:color="auto" w:fill="A8E9E3" w:themeFill="accent3" w:themeFillTint="66"/>
      </w:tcPr>
    </w:tblStylePr>
    <w:tblStylePr w:type="band1Horz">
      <w:tblPr/>
      <w:tcPr>
        <w:shd w:val="clear" w:color="auto" w:fill="93E4DD" w:themeFill="accent3" w:themeFillTint="7F"/>
      </w:tcPr>
    </w:tblStylePr>
  </w:style>
  <w:style w:type="table" w:styleId="-43">
    <w:name w:val="Colorful Shading Accent 4"/>
    <w:basedOn w:val="a3"/>
    <w:uiPriority w:val="71"/>
    <w:semiHidden/>
    <w:unhideWhenUsed/>
    <w:qFormat/>
    <w:rPr>
      <w:color w:val="000000" w:themeColor="text1"/>
    </w:rPr>
    <w:tblPr>
      <w:tblBorders>
        <w:top w:val="single" w:sz="24" w:space="0" w:color="30C0B4" w:themeColor="accent3"/>
        <w:left w:val="single" w:sz="4" w:space="0" w:color="E54C5E" w:themeColor="accent4"/>
        <w:bottom w:val="single" w:sz="4" w:space="0" w:color="E54C5E" w:themeColor="accent4"/>
        <w:right w:val="single" w:sz="4" w:space="0" w:color="E54C5E" w:themeColor="accent4"/>
        <w:insideH w:val="single" w:sz="4" w:space="0" w:color="FFFFFF" w:themeColor="background1"/>
        <w:insideV w:val="single" w:sz="4" w:space="0" w:color="FFFFFF" w:themeColor="background1"/>
      </w:tblBorders>
    </w:tblPr>
    <w:tcPr>
      <w:shd w:val="clear" w:color="auto" w:fill="FCEDEE" w:themeFill="accent4" w:themeFillTint="19"/>
    </w:tcPr>
    <w:tblStylePr w:type="firstRow">
      <w:rPr>
        <w:b/>
        <w:bCs/>
      </w:rPr>
      <w:tblPr/>
      <w:tcPr>
        <w:tcBorders>
          <w:top w:val="nil"/>
          <w:left w:val="nil"/>
          <w:bottom w:val="single" w:sz="24" w:space="0" w:color="30C0B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F1727"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9F1727"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F1727" w:themeFill="accent4" w:themeFillShade="99"/>
      </w:tcPr>
    </w:tblStylePr>
    <w:tblStylePr w:type="band1Vert">
      <w:tblPr/>
      <w:tcPr>
        <w:shd w:val="clear" w:color="auto" w:fill="F4B7BE" w:themeFill="accent4" w:themeFillTint="66"/>
      </w:tcPr>
    </w:tblStylePr>
    <w:tblStylePr w:type="band1Horz">
      <w:tblPr/>
      <w:tcPr>
        <w:shd w:val="clear" w:color="auto" w:fill="F2A5AE"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semiHidden/>
    <w:unhideWhenUsed/>
    <w:qFormat/>
    <w:rPr>
      <w:color w:val="000000" w:themeColor="text1"/>
    </w:rPr>
    <w:tblPr>
      <w:tblBorders>
        <w:top w:val="single" w:sz="24" w:space="0" w:color="FD751A" w:themeColor="accent6"/>
        <w:left w:val="single" w:sz="4" w:space="0" w:color="75BD42" w:themeColor="accent5"/>
        <w:bottom w:val="single" w:sz="4" w:space="0" w:color="75BD42" w:themeColor="accent5"/>
        <w:right w:val="single" w:sz="4" w:space="0" w:color="75BD42" w:themeColor="accent5"/>
        <w:insideH w:val="single" w:sz="4" w:space="0" w:color="FFFFFF" w:themeColor="background1"/>
        <w:insideV w:val="single" w:sz="4" w:space="0" w:color="FFFFFF" w:themeColor="background1"/>
      </w:tblBorders>
    </w:tblPr>
    <w:tcPr>
      <w:shd w:val="clear" w:color="auto" w:fill="F1F8EC" w:themeFill="accent5" w:themeFillTint="19"/>
    </w:tcPr>
    <w:tblStylePr w:type="firstRow">
      <w:rPr>
        <w:b/>
        <w:bCs/>
      </w:rPr>
      <w:tblPr/>
      <w:tcPr>
        <w:tcBorders>
          <w:top w:val="nil"/>
          <w:left w:val="nil"/>
          <w:bottom w:val="single" w:sz="24" w:space="0" w:color="FD751A"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67127"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6712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467127" w:themeFill="accent5" w:themeFillShade="99"/>
      </w:tcPr>
    </w:tblStylePr>
    <w:tblStylePr w:type="band1Vert">
      <w:tblPr/>
      <w:tcPr>
        <w:shd w:val="clear" w:color="auto" w:fill="C7E4B3" w:themeFill="accent5" w:themeFillTint="66"/>
      </w:tcPr>
    </w:tblStylePr>
    <w:tblStylePr w:type="band1Horz">
      <w:tblPr/>
      <w:tcPr>
        <w:shd w:val="clear" w:color="auto" w:fill="BADEA0"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semiHidden/>
    <w:unhideWhenUsed/>
    <w:qFormat/>
    <w:rPr>
      <w:color w:val="000000" w:themeColor="text1"/>
    </w:rPr>
    <w:tblPr>
      <w:tblBorders>
        <w:top w:val="single" w:sz="24" w:space="0" w:color="75BD42" w:themeColor="accent5"/>
        <w:left w:val="single" w:sz="4" w:space="0" w:color="FD751A" w:themeColor="accent6"/>
        <w:bottom w:val="single" w:sz="4" w:space="0" w:color="FD751A" w:themeColor="accent6"/>
        <w:right w:val="single" w:sz="4" w:space="0" w:color="FD751A" w:themeColor="accent6"/>
        <w:insideH w:val="single" w:sz="4" w:space="0" w:color="FFFFFF" w:themeColor="background1"/>
        <w:insideV w:val="single" w:sz="4" w:space="0" w:color="FFFFFF" w:themeColor="background1"/>
      </w:tblBorders>
    </w:tblPr>
    <w:tcPr>
      <w:shd w:val="clear" w:color="auto" w:fill="FEF1E8" w:themeFill="accent6" w:themeFillTint="19"/>
    </w:tcPr>
    <w:tblStylePr w:type="firstRow">
      <w:rPr>
        <w:b/>
        <w:bCs/>
      </w:rPr>
      <w:tblPr/>
      <w:tcPr>
        <w:tcBorders>
          <w:top w:val="nil"/>
          <w:left w:val="nil"/>
          <w:bottom w:val="single" w:sz="24" w:space="0" w:color="75BD4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54301"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A54301"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A54301" w:themeFill="accent6" w:themeFillShade="99"/>
      </w:tcPr>
    </w:tblStylePr>
    <w:tblStylePr w:type="band1Vert">
      <w:tblPr/>
      <w:tcPr>
        <w:shd w:val="clear" w:color="auto" w:fill="FEC7A3" w:themeFill="accent6" w:themeFillTint="66"/>
      </w:tcPr>
    </w:tblStylePr>
    <w:tblStylePr w:type="band1Horz">
      <w:tblPr/>
      <w:tcPr>
        <w:shd w:val="clear" w:color="auto" w:fill="FEBA8C" w:themeFill="accent6" w:themeFillTint="7F"/>
      </w:tcPr>
    </w:tblStylePr>
    <w:tblStylePr w:type="neCell">
      <w:rPr>
        <w:color w:val="000000" w:themeColor="text1"/>
      </w:rPr>
    </w:tblStylePr>
    <w:tblStylePr w:type="nwCell">
      <w:rPr>
        <w:color w:val="000000" w:themeColor="text1"/>
      </w:rPr>
    </w:tblStylePr>
  </w:style>
  <w:style w:type="table" w:styleId="affff2">
    <w:name w:val="Colorful List"/>
    <w:basedOn w:val="a3"/>
    <w:uiPriority w:val="72"/>
    <w:semiHidden/>
    <w:unhideWhenUsed/>
    <w:qFormat/>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19401" w:themeFill="accent2" w:themeFillShade="CC"/>
      </w:tcPr>
    </w:tblStylePr>
    <w:tblStylePr w:type="lastRow">
      <w:rPr>
        <w:b/>
        <w:bCs/>
        <w:color w:val="C19401"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semiHidden/>
    <w:unhideWhenUsed/>
    <w:qFormat/>
    <w:rPr>
      <w:color w:val="000000" w:themeColor="text1"/>
    </w:rPr>
    <w:tblPr>
      <w:tblStyleRowBandSize w:val="1"/>
      <w:tblStyleColBandSize w:val="1"/>
    </w:tblPr>
    <w:tcPr>
      <w:shd w:val="clear" w:color="auto" w:fill="ECF4FD" w:themeFill="accent1" w:themeFillTint="19"/>
    </w:tcPr>
    <w:tblStylePr w:type="firstRow">
      <w:rPr>
        <w:b/>
        <w:bCs/>
        <w:color w:val="FFFFFF" w:themeColor="background1"/>
      </w:rPr>
      <w:tblPr/>
      <w:tcPr>
        <w:tcBorders>
          <w:bottom w:val="single" w:sz="12" w:space="0" w:color="FFFFFF" w:themeColor="background1"/>
        </w:tcBorders>
        <w:shd w:val="clear" w:color="auto" w:fill="C19401" w:themeFill="accent2" w:themeFillShade="CC"/>
      </w:tcPr>
    </w:tblStylePr>
    <w:tblStylePr w:type="lastRow">
      <w:rPr>
        <w:b/>
        <w:bCs/>
        <w:color w:val="C19401"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5FA" w:themeFill="accent1" w:themeFillTint="3F"/>
      </w:tcPr>
    </w:tblStylePr>
    <w:tblStylePr w:type="band1Horz">
      <w:tblPr/>
      <w:tcPr>
        <w:shd w:val="clear" w:color="auto" w:fill="D9EAFB" w:themeFill="accent1" w:themeFillTint="33"/>
      </w:tcPr>
    </w:tblStylePr>
  </w:style>
  <w:style w:type="table" w:styleId="-24">
    <w:name w:val="Colorful List Accent 2"/>
    <w:basedOn w:val="a3"/>
    <w:uiPriority w:val="72"/>
    <w:semiHidden/>
    <w:unhideWhenUsed/>
    <w:qFormat/>
    <w:rPr>
      <w:color w:val="000000" w:themeColor="text1"/>
    </w:rPr>
    <w:tblPr>
      <w:tblStyleRowBandSize w:val="1"/>
      <w:tblStyleColBandSize w:val="1"/>
    </w:tblPr>
    <w:tcPr>
      <w:shd w:val="clear" w:color="auto" w:fill="FEF8E4" w:themeFill="accent2" w:themeFillTint="19"/>
    </w:tcPr>
    <w:tblStylePr w:type="firstRow">
      <w:rPr>
        <w:b/>
        <w:bCs/>
        <w:color w:val="FFFFFF" w:themeColor="background1"/>
      </w:rPr>
      <w:tblPr/>
      <w:tcPr>
        <w:tcBorders>
          <w:bottom w:val="single" w:sz="12" w:space="0" w:color="FFFFFF" w:themeColor="background1"/>
        </w:tcBorders>
        <w:shd w:val="clear" w:color="auto" w:fill="C19401" w:themeFill="accent2" w:themeFillShade="CC"/>
      </w:tcPr>
    </w:tblStylePr>
    <w:tblStylePr w:type="lastRow">
      <w:rPr>
        <w:b/>
        <w:bCs/>
        <w:color w:val="C19401"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EFBD" w:themeFill="accent2" w:themeFillTint="3F"/>
      </w:tcPr>
    </w:tblStylePr>
    <w:tblStylePr w:type="band1Horz">
      <w:tblPr/>
      <w:tcPr>
        <w:shd w:val="clear" w:color="auto" w:fill="FEF2CA" w:themeFill="accent2" w:themeFillTint="33"/>
      </w:tcPr>
    </w:tblStylePr>
  </w:style>
  <w:style w:type="table" w:styleId="-34">
    <w:name w:val="Colorful List Accent 3"/>
    <w:basedOn w:val="a3"/>
    <w:uiPriority w:val="72"/>
    <w:semiHidden/>
    <w:unhideWhenUsed/>
    <w:qFormat/>
    <w:rPr>
      <w:color w:val="000000" w:themeColor="text1"/>
    </w:rPr>
    <w:tblPr>
      <w:tblStyleRowBandSize w:val="1"/>
      <w:tblStyleColBandSize w:val="1"/>
    </w:tblPr>
    <w:tcPr>
      <w:shd w:val="clear" w:color="auto" w:fill="E9F9F8" w:themeFill="accent3" w:themeFillTint="19"/>
    </w:tcPr>
    <w:tblStylePr w:type="firstRow">
      <w:rPr>
        <w:b/>
        <w:bCs/>
        <w:color w:val="FFFFFF" w:themeColor="background1"/>
      </w:rPr>
      <w:tblPr/>
      <w:tcPr>
        <w:tcBorders>
          <w:bottom w:val="single" w:sz="12" w:space="0" w:color="FFFFFF" w:themeColor="background1"/>
        </w:tcBorders>
        <w:shd w:val="clear" w:color="auto" w:fill="D41F34" w:themeFill="accent4" w:themeFillShade="CC"/>
      </w:tcPr>
    </w:tblStylePr>
    <w:tblStylePr w:type="lastRow">
      <w:rPr>
        <w:b/>
        <w:bCs/>
        <w:color w:val="D41F34"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9F1EE" w:themeFill="accent3" w:themeFillTint="3F"/>
      </w:tcPr>
    </w:tblStylePr>
    <w:tblStylePr w:type="band1Horz">
      <w:tblPr/>
      <w:tcPr>
        <w:shd w:val="clear" w:color="auto" w:fill="D3F4F1" w:themeFill="accent3" w:themeFillTint="33"/>
      </w:tcPr>
    </w:tblStylePr>
  </w:style>
  <w:style w:type="table" w:styleId="-44">
    <w:name w:val="Colorful List Accent 4"/>
    <w:basedOn w:val="a3"/>
    <w:uiPriority w:val="72"/>
    <w:semiHidden/>
    <w:unhideWhenUsed/>
    <w:qFormat/>
    <w:rPr>
      <w:color w:val="000000" w:themeColor="text1"/>
    </w:rPr>
    <w:tblPr>
      <w:tblStyleRowBandSize w:val="1"/>
      <w:tblStyleColBandSize w:val="1"/>
    </w:tblPr>
    <w:tcPr>
      <w:shd w:val="clear" w:color="auto" w:fill="FCEDEE" w:themeFill="accent4" w:themeFillTint="19"/>
    </w:tcPr>
    <w:tblStylePr w:type="firstRow">
      <w:rPr>
        <w:b/>
        <w:bCs/>
        <w:color w:val="FFFFFF" w:themeColor="background1"/>
      </w:rPr>
      <w:tblPr/>
      <w:tcPr>
        <w:tcBorders>
          <w:bottom w:val="single" w:sz="12" w:space="0" w:color="FFFFFF" w:themeColor="background1"/>
        </w:tcBorders>
        <w:shd w:val="clear" w:color="auto" w:fill="26998F" w:themeFill="accent3" w:themeFillShade="CC"/>
      </w:tcPr>
    </w:tblStylePr>
    <w:tblStylePr w:type="lastRow">
      <w:rPr>
        <w:b/>
        <w:bCs/>
        <w:color w:val="26998F"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8D2D7" w:themeFill="accent4" w:themeFillTint="3F"/>
      </w:tcPr>
    </w:tblStylePr>
    <w:tblStylePr w:type="band1Horz">
      <w:tblPr/>
      <w:tcPr>
        <w:shd w:val="clear" w:color="auto" w:fill="F9DBDE" w:themeFill="accent4" w:themeFillTint="33"/>
      </w:tcPr>
    </w:tblStylePr>
  </w:style>
  <w:style w:type="table" w:styleId="-54">
    <w:name w:val="Colorful List Accent 5"/>
    <w:basedOn w:val="a3"/>
    <w:uiPriority w:val="72"/>
    <w:semiHidden/>
    <w:unhideWhenUsed/>
    <w:qFormat/>
    <w:rPr>
      <w:color w:val="000000" w:themeColor="text1"/>
    </w:rPr>
    <w:tblPr>
      <w:tblStyleRowBandSize w:val="1"/>
      <w:tblStyleColBandSize w:val="1"/>
    </w:tblPr>
    <w:tcPr>
      <w:shd w:val="clear" w:color="auto" w:fill="F1F8EC" w:themeFill="accent5" w:themeFillTint="19"/>
    </w:tcPr>
    <w:tblStylePr w:type="firstRow">
      <w:rPr>
        <w:b/>
        <w:bCs/>
        <w:color w:val="FFFFFF" w:themeColor="background1"/>
      </w:rPr>
      <w:tblPr/>
      <w:tcPr>
        <w:tcBorders>
          <w:bottom w:val="single" w:sz="12" w:space="0" w:color="FFFFFF" w:themeColor="background1"/>
        </w:tcBorders>
        <w:shd w:val="clear" w:color="auto" w:fill="DD5902" w:themeFill="accent6" w:themeFillShade="CC"/>
      </w:tcPr>
    </w:tblStylePr>
    <w:tblStylePr w:type="lastRow">
      <w:rPr>
        <w:b/>
        <w:bCs/>
        <w:color w:val="DD5902"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CEED0" w:themeFill="accent5" w:themeFillTint="3F"/>
      </w:tcPr>
    </w:tblStylePr>
    <w:tblStylePr w:type="band1Horz">
      <w:tblPr/>
      <w:tcPr>
        <w:shd w:val="clear" w:color="auto" w:fill="E3F1D9" w:themeFill="accent5" w:themeFillTint="33"/>
      </w:tcPr>
    </w:tblStylePr>
  </w:style>
  <w:style w:type="table" w:styleId="-64">
    <w:name w:val="Colorful List Accent 6"/>
    <w:basedOn w:val="a3"/>
    <w:uiPriority w:val="72"/>
    <w:semiHidden/>
    <w:unhideWhenUsed/>
    <w:qFormat/>
    <w:rPr>
      <w:color w:val="000000" w:themeColor="text1"/>
    </w:rPr>
    <w:tblPr>
      <w:tblStyleRowBandSize w:val="1"/>
      <w:tblStyleColBandSize w:val="1"/>
    </w:tblPr>
    <w:tcPr>
      <w:shd w:val="clear" w:color="auto" w:fill="FEF1E8" w:themeFill="accent6" w:themeFillTint="19"/>
    </w:tcPr>
    <w:tblStylePr w:type="firstRow">
      <w:rPr>
        <w:b/>
        <w:bCs/>
        <w:color w:val="FFFFFF" w:themeColor="background1"/>
      </w:rPr>
      <w:tblPr/>
      <w:tcPr>
        <w:tcBorders>
          <w:bottom w:val="single" w:sz="12" w:space="0" w:color="FFFFFF" w:themeColor="background1"/>
        </w:tcBorders>
        <w:shd w:val="clear" w:color="auto" w:fill="5D9734" w:themeFill="accent5" w:themeFillShade="CC"/>
      </w:tcPr>
    </w:tblStylePr>
    <w:tblStylePr w:type="lastRow">
      <w:rPr>
        <w:b/>
        <w:bCs/>
        <w:color w:val="5D9734"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EDCC6" w:themeFill="accent6" w:themeFillTint="3F"/>
      </w:tcPr>
    </w:tblStylePr>
    <w:tblStylePr w:type="band1Horz">
      <w:tblPr/>
      <w:tcPr>
        <w:shd w:val="clear" w:color="auto" w:fill="FEE3D1" w:themeFill="accent6" w:themeFillTint="33"/>
      </w:tcPr>
    </w:tblStylePr>
  </w:style>
  <w:style w:type="table" w:styleId="affff3">
    <w:name w:val="Colorful Grid"/>
    <w:basedOn w:val="a3"/>
    <w:uiPriority w:val="73"/>
    <w:semiHidden/>
    <w:unhideWhenUsed/>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semiHidden/>
    <w:unhideWhenUsed/>
    <w:qFormat/>
    <w:rPr>
      <w:color w:val="000000" w:themeColor="text1"/>
    </w:rPr>
    <w:tblPr>
      <w:tblBorders>
        <w:insideH w:val="single" w:sz="4" w:space="0" w:color="FFFFFF" w:themeColor="background1"/>
      </w:tblBorders>
    </w:tblPr>
    <w:tcPr>
      <w:shd w:val="clear" w:color="auto" w:fill="D9EAFB" w:themeFill="accent1" w:themeFillTint="33"/>
    </w:tcPr>
    <w:tblStylePr w:type="firstRow">
      <w:rPr>
        <w:b/>
        <w:bCs/>
      </w:rPr>
      <w:tblPr/>
      <w:tcPr>
        <w:shd w:val="clear" w:color="auto" w:fill="B4D5F8" w:themeFill="accent1" w:themeFillTint="66"/>
      </w:tcPr>
    </w:tblStylePr>
    <w:tblStylePr w:type="lastRow">
      <w:rPr>
        <w:b/>
        <w:bCs/>
        <w:color w:val="000000" w:themeColor="text1"/>
      </w:rPr>
      <w:tblPr/>
      <w:tcPr>
        <w:shd w:val="clear" w:color="auto" w:fill="B4D5F8" w:themeFill="accent1" w:themeFillTint="66"/>
      </w:tcPr>
    </w:tblStylePr>
    <w:tblStylePr w:type="firstCol">
      <w:rPr>
        <w:color w:val="FFFFFF" w:themeColor="background1"/>
      </w:rPr>
      <w:tblPr/>
      <w:tcPr>
        <w:shd w:val="clear" w:color="auto" w:fill="1371D1" w:themeFill="accent1" w:themeFillShade="BF"/>
      </w:tcPr>
    </w:tblStylePr>
    <w:tblStylePr w:type="lastCol">
      <w:rPr>
        <w:color w:val="FFFFFF" w:themeColor="background1"/>
      </w:rPr>
      <w:tblPr/>
      <w:tcPr>
        <w:shd w:val="clear" w:color="auto" w:fill="1371D1" w:themeFill="accent1" w:themeFillShade="BF"/>
      </w:tcPr>
    </w:tblStylePr>
    <w:tblStylePr w:type="band1Vert">
      <w:tblPr/>
      <w:tcPr>
        <w:shd w:val="clear" w:color="auto" w:fill="A1CBF6" w:themeFill="accent1" w:themeFillTint="7F"/>
      </w:tcPr>
    </w:tblStylePr>
    <w:tblStylePr w:type="band1Horz">
      <w:tblPr/>
      <w:tcPr>
        <w:shd w:val="clear" w:color="auto" w:fill="A1CBF6" w:themeFill="accent1" w:themeFillTint="7F"/>
      </w:tcPr>
    </w:tblStylePr>
  </w:style>
  <w:style w:type="table" w:styleId="-25">
    <w:name w:val="Colorful Grid Accent 2"/>
    <w:basedOn w:val="a3"/>
    <w:uiPriority w:val="73"/>
    <w:semiHidden/>
    <w:unhideWhenUsed/>
    <w:qFormat/>
    <w:rPr>
      <w:color w:val="000000" w:themeColor="text1"/>
    </w:rPr>
    <w:tblPr>
      <w:tblBorders>
        <w:insideH w:val="single" w:sz="4" w:space="0" w:color="FFFFFF" w:themeColor="background1"/>
      </w:tblBorders>
    </w:tblPr>
    <w:tcPr>
      <w:shd w:val="clear" w:color="auto" w:fill="FEF2CA" w:themeFill="accent2" w:themeFillTint="33"/>
    </w:tcPr>
    <w:tblStylePr w:type="firstRow">
      <w:rPr>
        <w:b/>
        <w:bCs/>
      </w:rPr>
      <w:tblPr/>
      <w:tcPr>
        <w:shd w:val="clear" w:color="auto" w:fill="FEE595" w:themeFill="accent2" w:themeFillTint="66"/>
      </w:tcPr>
    </w:tblStylePr>
    <w:tblStylePr w:type="lastRow">
      <w:rPr>
        <w:b/>
        <w:bCs/>
        <w:color w:val="000000" w:themeColor="text1"/>
      </w:rPr>
      <w:tblPr/>
      <w:tcPr>
        <w:shd w:val="clear" w:color="auto" w:fill="FEE595" w:themeFill="accent2" w:themeFillTint="66"/>
      </w:tcPr>
    </w:tblStylePr>
    <w:tblStylePr w:type="firstCol">
      <w:rPr>
        <w:color w:val="FFFFFF" w:themeColor="background1"/>
      </w:rPr>
      <w:tblPr/>
      <w:tcPr>
        <w:shd w:val="clear" w:color="auto" w:fill="B58A01" w:themeFill="accent2" w:themeFillShade="BF"/>
      </w:tcPr>
    </w:tblStylePr>
    <w:tblStylePr w:type="lastCol">
      <w:rPr>
        <w:color w:val="FFFFFF" w:themeColor="background1"/>
      </w:rPr>
      <w:tblPr/>
      <w:tcPr>
        <w:shd w:val="clear" w:color="auto" w:fill="B58A01" w:themeFill="accent2" w:themeFillShade="BF"/>
      </w:tcPr>
    </w:tblStylePr>
    <w:tblStylePr w:type="band1Vert">
      <w:tblPr/>
      <w:tcPr>
        <w:shd w:val="clear" w:color="auto" w:fill="FEDF7B" w:themeFill="accent2" w:themeFillTint="7F"/>
      </w:tcPr>
    </w:tblStylePr>
    <w:tblStylePr w:type="band1Horz">
      <w:tblPr/>
      <w:tcPr>
        <w:shd w:val="clear" w:color="auto" w:fill="FEDF7B" w:themeFill="accent2" w:themeFillTint="7F"/>
      </w:tcPr>
    </w:tblStylePr>
  </w:style>
  <w:style w:type="table" w:styleId="-35">
    <w:name w:val="Colorful Grid Accent 3"/>
    <w:basedOn w:val="a3"/>
    <w:uiPriority w:val="73"/>
    <w:semiHidden/>
    <w:unhideWhenUsed/>
    <w:qFormat/>
    <w:rPr>
      <w:color w:val="000000" w:themeColor="text1"/>
    </w:rPr>
    <w:tblPr>
      <w:tblBorders>
        <w:insideH w:val="single" w:sz="4" w:space="0" w:color="FFFFFF" w:themeColor="background1"/>
      </w:tblBorders>
    </w:tblPr>
    <w:tcPr>
      <w:shd w:val="clear" w:color="auto" w:fill="D3F4F1" w:themeFill="accent3" w:themeFillTint="33"/>
    </w:tcPr>
    <w:tblStylePr w:type="firstRow">
      <w:rPr>
        <w:b/>
        <w:bCs/>
      </w:rPr>
      <w:tblPr/>
      <w:tcPr>
        <w:shd w:val="clear" w:color="auto" w:fill="A8E9E3" w:themeFill="accent3" w:themeFillTint="66"/>
      </w:tcPr>
    </w:tblStylePr>
    <w:tblStylePr w:type="lastRow">
      <w:rPr>
        <w:b/>
        <w:bCs/>
        <w:color w:val="000000" w:themeColor="text1"/>
      </w:rPr>
      <w:tblPr/>
      <w:tcPr>
        <w:shd w:val="clear" w:color="auto" w:fill="A8E9E3" w:themeFill="accent3" w:themeFillTint="66"/>
      </w:tcPr>
    </w:tblStylePr>
    <w:tblStylePr w:type="firstCol">
      <w:rPr>
        <w:color w:val="FFFFFF" w:themeColor="background1"/>
      </w:rPr>
      <w:tblPr/>
      <w:tcPr>
        <w:shd w:val="clear" w:color="auto" w:fill="248F86" w:themeFill="accent3" w:themeFillShade="BF"/>
      </w:tcPr>
    </w:tblStylePr>
    <w:tblStylePr w:type="lastCol">
      <w:rPr>
        <w:color w:val="FFFFFF" w:themeColor="background1"/>
      </w:rPr>
      <w:tblPr/>
      <w:tcPr>
        <w:shd w:val="clear" w:color="auto" w:fill="248F86" w:themeFill="accent3" w:themeFillShade="BF"/>
      </w:tcPr>
    </w:tblStylePr>
    <w:tblStylePr w:type="band1Vert">
      <w:tblPr/>
      <w:tcPr>
        <w:shd w:val="clear" w:color="auto" w:fill="93E4DD" w:themeFill="accent3" w:themeFillTint="7F"/>
      </w:tcPr>
    </w:tblStylePr>
    <w:tblStylePr w:type="band1Horz">
      <w:tblPr/>
      <w:tcPr>
        <w:shd w:val="clear" w:color="auto" w:fill="93E4DD" w:themeFill="accent3" w:themeFillTint="7F"/>
      </w:tcPr>
    </w:tblStylePr>
  </w:style>
  <w:style w:type="table" w:styleId="-45">
    <w:name w:val="Colorful Grid Accent 4"/>
    <w:basedOn w:val="a3"/>
    <w:uiPriority w:val="73"/>
    <w:semiHidden/>
    <w:unhideWhenUsed/>
    <w:qFormat/>
    <w:rPr>
      <w:color w:val="000000" w:themeColor="text1"/>
    </w:rPr>
    <w:tblPr>
      <w:tblBorders>
        <w:insideH w:val="single" w:sz="4" w:space="0" w:color="FFFFFF" w:themeColor="background1"/>
      </w:tblBorders>
    </w:tblPr>
    <w:tcPr>
      <w:shd w:val="clear" w:color="auto" w:fill="F9DBDE" w:themeFill="accent4" w:themeFillTint="33"/>
    </w:tcPr>
    <w:tblStylePr w:type="firstRow">
      <w:rPr>
        <w:b/>
        <w:bCs/>
      </w:rPr>
      <w:tblPr/>
      <w:tcPr>
        <w:shd w:val="clear" w:color="auto" w:fill="F4B7BE" w:themeFill="accent4" w:themeFillTint="66"/>
      </w:tcPr>
    </w:tblStylePr>
    <w:tblStylePr w:type="lastRow">
      <w:rPr>
        <w:b/>
        <w:bCs/>
        <w:color w:val="000000" w:themeColor="text1"/>
      </w:rPr>
      <w:tblPr/>
      <w:tcPr>
        <w:shd w:val="clear" w:color="auto" w:fill="F4B7BE" w:themeFill="accent4" w:themeFillTint="66"/>
      </w:tcPr>
    </w:tblStylePr>
    <w:tblStylePr w:type="firstCol">
      <w:rPr>
        <w:color w:val="FFFFFF" w:themeColor="background1"/>
      </w:rPr>
      <w:tblPr/>
      <w:tcPr>
        <w:shd w:val="clear" w:color="auto" w:fill="C71D31" w:themeFill="accent4" w:themeFillShade="BF"/>
      </w:tcPr>
    </w:tblStylePr>
    <w:tblStylePr w:type="lastCol">
      <w:rPr>
        <w:color w:val="FFFFFF" w:themeColor="background1"/>
      </w:rPr>
      <w:tblPr/>
      <w:tcPr>
        <w:shd w:val="clear" w:color="auto" w:fill="C71D31" w:themeFill="accent4" w:themeFillShade="BF"/>
      </w:tcPr>
    </w:tblStylePr>
    <w:tblStylePr w:type="band1Vert">
      <w:tblPr/>
      <w:tcPr>
        <w:shd w:val="clear" w:color="auto" w:fill="F2A5AE" w:themeFill="accent4" w:themeFillTint="7F"/>
      </w:tcPr>
    </w:tblStylePr>
    <w:tblStylePr w:type="band1Horz">
      <w:tblPr/>
      <w:tcPr>
        <w:shd w:val="clear" w:color="auto" w:fill="F2A5AE" w:themeFill="accent4" w:themeFillTint="7F"/>
      </w:tcPr>
    </w:tblStylePr>
  </w:style>
  <w:style w:type="table" w:styleId="-55">
    <w:name w:val="Colorful Grid Accent 5"/>
    <w:basedOn w:val="a3"/>
    <w:uiPriority w:val="73"/>
    <w:semiHidden/>
    <w:unhideWhenUsed/>
    <w:qFormat/>
    <w:rPr>
      <w:color w:val="000000" w:themeColor="text1"/>
    </w:rPr>
    <w:tblPr>
      <w:tblBorders>
        <w:insideH w:val="single" w:sz="4" w:space="0" w:color="FFFFFF" w:themeColor="background1"/>
      </w:tblBorders>
    </w:tblPr>
    <w:tcPr>
      <w:shd w:val="clear" w:color="auto" w:fill="E3F1D9" w:themeFill="accent5" w:themeFillTint="33"/>
    </w:tcPr>
    <w:tblStylePr w:type="firstRow">
      <w:rPr>
        <w:b/>
        <w:bCs/>
      </w:rPr>
      <w:tblPr/>
      <w:tcPr>
        <w:shd w:val="clear" w:color="auto" w:fill="C7E4B3" w:themeFill="accent5" w:themeFillTint="66"/>
      </w:tcPr>
    </w:tblStylePr>
    <w:tblStylePr w:type="lastRow">
      <w:rPr>
        <w:b/>
        <w:bCs/>
        <w:color w:val="000000" w:themeColor="text1"/>
      </w:rPr>
      <w:tblPr/>
      <w:tcPr>
        <w:shd w:val="clear" w:color="auto" w:fill="C7E4B3" w:themeFill="accent5" w:themeFillTint="66"/>
      </w:tcPr>
    </w:tblStylePr>
    <w:tblStylePr w:type="firstCol">
      <w:rPr>
        <w:color w:val="FFFFFF" w:themeColor="background1"/>
      </w:rPr>
      <w:tblPr/>
      <w:tcPr>
        <w:shd w:val="clear" w:color="auto" w:fill="578D31" w:themeFill="accent5" w:themeFillShade="BF"/>
      </w:tcPr>
    </w:tblStylePr>
    <w:tblStylePr w:type="lastCol">
      <w:rPr>
        <w:color w:val="FFFFFF" w:themeColor="background1"/>
      </w:rPr>
      <w:tblPr/>
      <w:tcPr>
        <w:shd w:val="clear" w:color="auto" w:fill="578D31" w:themeFill="accent5" w:themeFillShade="BF"/>
      </w:tcPr>
    </w:tblStylePr>
    <w:tblStylePr w:type="band1Vert">
      <w:tblPr/>
      <w:tcPr>
        <w:shd w:val="clear" w:color="auto" w:fill="BADEA0" w:themeFill="accent5" w:themeFillTint="7F"/>
      </w:tcPr>
    </w:tblStylePr>
    <w:tblStylePr w:type="band1Horz">
      <w:tblPr/>
      <w:tcPr>
        <w:shd w:val="clear" w:color="auto" w:fill="BADEA0" w:themeFill="accent5" w:themeFillTint="7F"/>
      </w:tcPr>
    </w:tblStylePr>
  </w:style>
  <w:style w:type="table" w:styleId="-65">
    <w:name w:val="Colorful Grid Accent 6"/>
    <w:basedOn w:val="a3"/>
    <w:uiPriority w:val="73"/>
    <w:semiHidden/>
    <w:unhideWhenUsed/>
    <w:qFormat/>
    <w:rPr>
      <w:color w:val="000000" w:themeColor="text1"/>
    </w:rPr>
    <w:tblPr>
      <w:tblBorders>
        <w:insideH w:val="single" w:sz="4" w:space="0" w:color="FFFFFF" w:themeColor="background1"/>
      </w:tblBorders>
    </w:tblPr>
    <w:tcPr>
      <w:shd w:val="clear" w:color="auto" w:fill="FEE3D1" w:themeFill="accent6" w:themeFillTint="33"/>
    </w:tcPr>
    <w:tblStylePr w:type="firstRow">
      <w:rPr>
        <w:b/>
        <w:bCs/>
      </w:rPr>
      <w:tblPr/>
      <w:tcPr>
        <w:shd w:val="clear" w:color="auto" w:fill="FEC7A3" w:themeFill="accent6" w:themeFillTint="66"/>
      </w:tcPr>
    </w:tblStylePr>
    <w:tblStylePr w:type="lastRow">
      <w:rPr>
        <w:b/>
        <w:bCs/>
        <w:color w:val="000000" w:themeColor="text1"/>
      </w:rPr>
      <w:tblPr/>
      <w:tcPr>
        <w:shd w:val="clear" w:color="auto" w:fill="FEC7A3" w:themeFill="accent6" w:themeFillTint="66"/>
      </w:tcPr>
    </w:tblStylePr>
    <w:tblStylePr w:type="firstCol">
      <w:rPr>
        <w:color w:val="FFFFFF" w:themeColor="background1"/>
      </w:rPr>
      <w:tblPr/>
      <w:tcPr>
        <w:shd w:val="clear" w:color="auto" w:fill="CE5302" w:themeFill="accent6" w:themeFillShade="BF"/>
      </w:tcPr>
    </w:tblStylePr>
    <w:tblStylePr w:type="lastCol">
      <w:rPr>
        <w:color w:val="FFFFFF" w:themeColor="background1"/>
      </w:rPr>
      <w:tblPr/>
      <w:tcPr>
        <w:shd w:val="clear" w:color="auto" w:fill="CE5302" w:themeFill="accent6" w:themeFillShade="BF"/>
      </w:tcPr>
    </w:tblStylePr>
    <w:tblStylePr w:type="band1Vert">
      <w:tblPr/>
      <w:tcPr>
        <w:shd w:val="clear" w:color="auto" w:fill="FEBA8C" w:themeFill="accent6" w:themeFillTint="7F"/>
      </w:tcPr>
    </w:tblStylePr>
    <w:tblStylePr w:type="band1Horz">
      <w:tblPr/>
      <w:tcPr>
        <w:shd w:val="clear" w:color="auto" w:fill="FEBA8C" w:themeFill="accent6" w:themeFillTint="7F"/>
      </w:tcPr>
    </w:tblStylePr>
  </w:style>
  <w:style w:type="character" w:styleId="affff4">
    <w:name w:val="Strong"/>
    <w:basedOn w:val="a2"/>
    <w:uiPriority w:val="22"/>
    <w:qFormat/>
    <w:rPr>
      <w:rFonts w:ascii="微软雅黑" w:eastAsia="微软雅黑" w:hAnsi="微软雅黑" w:cs="Times New Roman"/>
      <w:b/>
      <w:bCs/>
      <w:color w:val="auto"/>
      <w:u w:val="none"/>
    </w:rPr>
  </w:style>
  <w:style w:type="character" w:styleId="affff5">
    <w:name w:val="endnote reference"/>
    <w:basedOn w:val="a2"/>
    <w:qFormat/>
    <w:rPr>
      <w:rFonts w:ascii="微软雅黑" w:eastAsia="微软雅黑" w:hAnsi="微软雅黑" w:cs="微软雅黑"/>
      <w:color w:val="000000" w:themeColor="text1"/>
      <w:kern w:val="2"/>
      <w:sz w:val="24"/>
      <w:szCs w:val="24"/>
      <w:vertAlign w:val="superscript"/>
      <w:lang w:val="en-US" w:eastAsia="zh-CN" w:bidi="ar-SA"/>
    </w:rPr>
  </w:style>
  <w:style w:type="character" w:styleId="affff6">
    <w:name w:val="page number"/>
    <w:basedOn w:val="a2"/>
    <w:qFormat/>
    <w:rPr>
      <w:rFonts w:ascii="微软雅黑" w:eastAsia="微软雅黑" w:hAnsi="微软雅黑" w:cs="Times New Roman"/>
      <w:color w:val="FFFFFF" w:themeColor="background1"/>
    </w:rPr>
  </w:style>
  <w:style w:type="character" w:styleId="affff7">
    <w:name w:val="FollowedHyperlink"/>
    <w:basedOn w:val="a2"/>
    <w:qFormat/>
    <w:rPr>
      <w:rFonts w:ascii="微软雅黑" w:eastAsia="微软雅黑" w:hAnsi="微软雅黑" w:cs="Times New Roman"/>
      <w:color w:val="800080"/>
      <w:kern w:val="2"/>
      <w:sz w:val="24"/>
      <w:szCs w:val="24"/>
      <w:u w:val="single"/>
      <w:lang w:val="en-US" w:eastAsia="zh-CN" w:bidi="ar-SA"/>
    </w:rPr>
  </w:style>
  <w:style w:type="character" w:styleId="affff8">
    <w:name w:val="Emphasis"/>
    <w:basedOn w:val="a2"/>
    <w:qFormat/>
    <w:rPr>
      <w:rFonts w:ascii="汉仪旗黑-55简" w:eastAsia="汉仪旗黑-55简" w:hAnsi="汉仪旗黑-55简" w:cs="Times New Roman"/>
      <w:i/>
      <w:iCs/>
      <w:color w:val="000000" w:themeColor="text1"/>
      <w:szCs w:val="24"/>
    </w:rPr>
  </w:style>
  <w:style w:type="character" w:styleId="affff9">
    <w:name w:val="line number"/>
    <w:basedOn w:val="a2"/>
    <w:qFormat/>
    <w:rPr>
      <w:rFonts w:ascii="汉仪旗黑-55简" w:eastAsia="汉仪旗黑-55简" w:hAnsi="汉仪旗黑-55简" w:cs="Times New Roman"/>
      <w:color w:val="000000" w:themeColor="text1"/>
      <w:szCs w:val="24"/>
    </w:rPr>
  </w:style>
  <w:style w:type="character" w:styleId="affffa">
    <w:name w:val="Hyperlink"/>
    <w:basedOn w:val="a2"/>
    <w:qFormat/>
    <w:rPr>
      <w:rFonts w:ascii="微软雅黑" w:eastAsia="微软雅黑" w:hAnsi="微软雅黑" w:cs="Times New Roman"/>
      <w:color w:val="0000FF"/>
      <w:kern w:val="2"/>
      <w:sz w:val="24"/>
      <w:szCs w:val="24"/>
      <w:u w:val="single"/>
      <w:lang w:val="en-US" w:eastAsia="zh-CN" w:bidi="ar-SA"/>
    </w:rPr>
  </w:style>
  <w:style w:type="character" w:styleId="affffb">
    <w:name w:val="annotation reference"/>
    <w:basedOn w:val="a2"/>
    <w:qFormat/>
    <w:rPr>
      <w:rFonts w:ascii="微软雅黑" w:eastAsia="微软雅黑" w:hAnsi="微软雅黑" w:cs="Times New Roman"/>
      <w:color w:val="000000" w:themeColor="text1"/>
      <w:kern w:val="2"/>
      <w:sz w:val="21"/>
      <w:szCs w:val="24"/>
      <w:lang w:val="en-US" w:eastAsia="zh-CN" w:bidi="ar-SA"/>
    </w:rPr>
  </w:style>
  <w:style w:type="character" w:styleId="affffc">
    <w:name w:val="footnote reference"/>
    <w:basedOn w:val="a2"/>
    <w:qFormat/>
    <w:rPr>
      <w:rFonts w:ascii="微软雅黑" w:eastAsia="微软雅黑" w:hAnsi="微软雅黑" w:cs="Times New Roman"/>
      <w:color w:val="000000" w:themeColor="text1"/>
      <w:kern w:val="2"/>
      <w:sz w:val="24"/>
      <w:szCs w:val="24"/>
      <w:vertAlign w:val="superscript"/>
      <w:lang w:val="en-US" w:eastAsia="zh-CN" w:bidi="ar-SA"/>
    </w:rPr>
  </w:style>
  <w:style w:type="character" w:customStyle="1" w:styleId="10">
    <w:name w:val="标题 1 字符"/>
    <w:link w:val="1"/>
    <w:uiPriority w:val="9"/>
    <w:qFormat/>
    <w:rPr>
      <w:rFonts w:ascii="微软雅黑" w:eastAsia="微软雅黑" w:hAnsi="微软雅黑" w:cstheme="minorBidi"/>
      <w:b/>
      <w:bCs/>
      <w:color w:val="1371D1" w:themeColor="accent1" w:themeShade="BF"/>
      <w:kern w:val="44"/>
      <w:sz w:val="32"/>
      <w:szCs w:val="32"/>
      <w:lang w:val="en-US" w:eastAsia="zh-CN" w:bidi="ar-SA"/>
    </w:rPr>
  </w:style>
  <w:style w:type="character" w:customStyle="1" w:styleId="22">
    <w:name w:val="标题 2 字符"/>
    <w:link w:val="21"/>
    <w:uiPriority w:val="9"/>
    <w:semiHidden/>
    <w:qFormat/>
    <w:rPr>
      <w:rFonts w:ascii="微软雅黑" w:eastAsia="微软雅黑" w:hAnsi="微软雅黑" w:cstheme="minorBidi"/>
      <w:b/>
      <w:bCs/>
      <w:kern w:val="2"/>
      <w:sz w:val="32"/>
      <w:szCs w:val="32"/>
      <w:lang w:val="en-US" w:eastAsia="zh-CN" w:bidi="ar-SA"/>
    </w:rPr>
  </w:style>
  <w:style w:type="character" w:customStyle="1" w:styleId="32">
    <w:name w:val="标题 3 字符"/>
    <w:link w:val="31"/>
    <w:uiPriority w:val="9"/>
    <w:semiHidden/>
    <w:qFormat/>
  </w:style>
  <w:style w:type="character" w:customStyle="1" w:styleId="42">
    <w:name w:val="标题 4 字符"/>
    <w:link w:val="41"/>
    <w:uiPriority w:val="9"/>
    <w:semiHidden/>
    <w:qFormat/>
    <w:rPr>
      <w:sz w:val="28"/>
      <w:szCs w:val="28"/>
    </w:rPr>
  </w:style>
  <w:style w:type="character" w:customStyle="1" w:styleId="52">
    <w:name w:val="标题 5 字符"/>
    <w:link w:val="51"/>
    <w:uiPriority w:val="9"/>
    <w:semiHidden/>
    <w:qFormat/>
  </w:style>
  <w:style w:type="character" w:customStyle="1" w:styleId="60">
    <w:name w:val="标题 6 字符"/>
    <w:link w:val="6"/>
    <w:uiPriority w:val="9"/>
    <w:semiHidden/>
    <w:qFormat/>
  </w:style>
  <w:style w:type="character" w:customStyle="1" w:styleId="70">
    <w:name w:val="标题 7 字符"/>
    <w:link w:val="7"/>
    <w:uiPriority w:val="9"/>
    <w:semiHidden/>
    <w:qFormat/>
  </w:style>
  <w:style w:type="character" w:customStyle="1" w:styleId="80">
    <w:name w:val="标题 8 字符"/>
    <w:link w:val="8"/>
    <w:uiPriority w:val="9"/>
    <w:semiHidden/>
    <w:qFormat/>
  </w:style>
  <w:style w:type="character" w:customStyle="1" w:styleId="90">
    <w:name w:val="标题 9 字符"/>
    <w:link w:val="9"/>
    <w:uiPriority w:val="9"/>
    <w:semiHidden/>
    <w:qFormat/>
  </w:style>
  <w:style w:type="character" w:customStyle="1" w:styleId="afff4">
    <w:name w:val="标题 字符"/>
    <w:link w:val="afff3"/>
    <w:uiPriority w:val="10"/>
    <w:qFormat/>
    <w:rPr>
      <w:rFonts w:ascii="微软雅黑" w:eastAsia="微软雅黑" w:hAnsi="微软雅黑" w:cs="Times New Roman"/>
      <w:b/>
      <w:color w:val="1371D1" w:themeColor="accent1" w:themeShade="BF"/>
      <w:spacing w:val="11"/>
      <w:sz w:val="56"/>
      <w:szCs w:val="56"/>
      <w:lang w:val="en-US" w:eastAsia="zh-CN" w:bidi="ar-SA"/>
    </w:rPr>
  </w:style>
  <w:style w:type="character" w:customStyle="1" w:styleId="affc">
    <w:name w:val="副标题 字符"/>
    <w:link w:val="affb"/>
    <w:qFormat/>
    <w:rPr>
      <w:rFonts w:ascii="微软雅黑" w:eastAsia="微软雅黑" w:hAnsi="微软雅黑" w:cs="Times New Roman"/>
      <w:b/>
      <w:color w:val="1371D1" w:themeColor="accent1" w:themeShade="BF"/>
      <w:kern w:val="28"/>
      <w:sz w:val="32"/>
      <w:szCs w:val="32"/>
      <w:lang w:val="en-US" w:eastAsia="zh-CN" w:bidi="ar-SA"/>
    </w:rPr>
  </w:style>
  <w:style w:type="paragraph" w:styleId="affffd">
    <w:name w:val="Quote"/>
    <w:basedOn w:val="a1"/>
    <w:next w:val="a1"/>
    <w:link w:val="affffe"/>
    <w:uiPriority w:val="99"/>
    <w:qFormat/>
    <w:pPr>
      <w:spacing w:before="200" w:after="160"/>
      <w:ind w:left="864" w:right="864"/>
      <w:jc w:val="center"/>
    </w:pPr>
    <w:rPr>
      <w:i/>
      <w:iCs/>
    </w:rPr>
  </w:style>
  <w:style w:type="character" w:customStyle="1" w:styleId="affffe">
    <w:name w:val="引用 字符"/>
    <w:basedOn w:val="a2"/>
    <w:link w:val="affffd"/>
    <w:uiPriority w:val="99"/>
    <w:qFormat/>
    <w:rPr>
      <w:rFonts w:ascii="微软雅黑" w:eastAsia="微软雅黑" w:hAnsi="微软雅黑" w:cstheme="minorBidi"/>
      <w:i/>
      <w:iCs/>
      <w:color w:val="000000" w:themeColor="text1"/>
      <w:kern w:val="2"/>
      <w:sz w:val="24"/>
      <w:szCs w:val="24"/>
    </w:rPr>
  </w:style>
  <w:style w:type="paragraph" w:styleId="afffff">
    <w:name w:val="List Paragraph"/>
    <w:basedOn w:val="a1"/>
    <w:uiPriority w:val="99"/>
    <w:qFormat/>
    <w:pPr>
      <w:ind w:firstLine="420"/>
    </w:pPr>
  </w:style>
  <w:style w:type="character" w:customStyle="1" w:styleId="1f">
    <w:name w:val="明显强调1"/>
    <w:basedOn w:val="a2"/>
    <w:uiPriority w:val="21"/>
    <w:qFormat/>
    <w:rPr>
      <w:i/>
      <w:iCs/>
      <w:color w:val="1371D1" w:themeColor="accent1" w:themeShade="BF"/>
    </w:rPr>
  </w:style>
  <w:style w:type="paragraph" w:styleId="afffff0">
    <w:name w:val="Intense Quote"/>
    <w:basedOn w:val="a1"/>
    <w:next w:val="a1"/>
    <w:link w:val="afffff1"/>
    <w:uiPriority w:val="99"/>
    <w:qFormat/>
    <w:pPr>
      <w:pBdr>
        <w:top w:val="single" w:sz="4" w:space="10" w:color="4498EE" w:themeColor="accent1"/>
        <w:bottom w:val="single" w:sz="4" w:space="10" w:color="4498EE" w:themeColor="accent1"/>
      </w:pBdr>
      <w:spacing w:before="360" w:after="360"/>
      <w:ind w:left="864" w:right="864"/>
      <w:jc w:val="center"/>
    </w:pPr>
    <w:rPr>
      <w:i/>
      <w:iCs/>
      <w:color w:val="4498EE" w:themeColor="accent1"/>
    </w:rPr>
  </w:style>
  <w:style w:type="character" w:customStyle="1" w:styleId="afffff1">
    <w:name w:val="明显引用 字符"/>
    <w:basedOn w:val="a2"/>
    <w:link w:val="afffff0"/>
    <w:uiPriority w:val="99"/>
    <w:qFormat/>
    <w:rPr>
      <w:rFonts w:ascii="微软雅黑" w:eastAsia="微软雅黑" w:hAnsi="微软雅黑" w:cstheme="minorBidi"/>
      <w:i/>
      <w:iCs/>
      <w:color w:val="4498EE" w:themeColor="accent1"/>
      <w:kern w:val="2"/>
      <w:sz w:val="24"/>
      <w:szCs w:val="24"/>
    </w:rPr>
  </w:style>
  <w:style w:type="character" w:customStyle="1" w:styleId="1f0">
    <w:name w:val="明显参考1"/>
    <w:basedOn w:val="a2"/>
    <w:uiPriority w:val="32"/>
    <w:qFormat/>
    <w:rPr>
      <w:b/>
      <w:bCs/>
      <w:smallCaps/>
      <w:color w:val="1371D1" w:themeColor="accent1" w:themeShade="BF"/>
      <w:spacing w:val="5"/>
    </w:rPr>
  </w:style>
  <w:style w:type="character" w:customStyle="1" w:styleId="aff7">
    <w:name w:val="页眉 字符"/>
    <w:link w:val="aff6"/>
    <w:uiPriority w:val="99"/>
    <w:qFormat/>
    <w:rPr>
      <w:sz w:val="18"/>
    </w:rPr>
  </w:style>
  <w:style w:type="character" w:customStyle="1" w:styleId="aff4">
    <w:name w:val="页脚 字符"/>
    <w:link w:val="aff3"/>
    <w:uiPriority w:val="99"/>
    <w:qFormat/>
    <w:rPr>
      <w:sz w:val="18"/>
    </w:rPr>
  </w:style>
  <w:style w:type="character" w:customStyle="1" w:styleId="aff0">
    <w:name w:val="日期 字符"/>
    <w:link w:val="aff"/>
    <w:qFormat/>
    <w:rPr>
      <w:rFonts w:ascii="微软雅黑" w:eastAsia="微软雅黑" w:hAnsi="微软雅黑" w:cstheme="minorBidi"/>
      <w:color w:val="000000" w:themeColor="text1"/>
      <w:kern w:val="2"/>
      <w:sz w:val="24"/>
      <w:szCs w:val="24"/>
      <w:lang w:val="en-US" w:eastAsia="zh-CN" w:bidi="ar-SA"/>
    </w:rPr>
  </w:style>
  <w:style w:type="paragraph" w:customStyle="1" w:styleId="afffff2">
    <w:name w:val="目录标题"/>
    <w:qFormat/>
    <w:pPr>
      <w:adjustRightInd w:val="0"/>
      <w:snapToGrid w:val="0"/>
      <w:spacing w:beforeLines="50" w:before="50" w:afterLines="50" w:after="50"/>
      <w:jc w:val="center"/>
      <w:outlineLvl w:val="0"/>
    </w:pPr>
    <w:rPr>
      <w:rFonts w:ascii="汉仪旗黑-55简" w:eastAsia="汉仪旗黑-55简" w:hAnsi="汉仪旗黑-55简"/>
      <w:b/>
      <w:bCs/>
      <w:color w:val="000000" w:themeColor="text1"/>
      <w:sz w:val="30"/>
      <w:szCs w:val="30"/>
    </w:rPr>
  </w:style>
  <w:style w:type="paragraph" w:customStyle="1" w:styleId="afffff3">
    <w:name w:val="章标题"/>
    <w:next w:val="a1"/>
    <w:qFormat/>
    <w:pPr>
      <w:keepNext/>
      <w:keepLines/>
      <w:adjustRightInd w:val="0"/>
      <w:snapToGrid w:val="0"/>
      <w:spacing w:beforeLines="50" w:before="50" w:afterLines="50" w:after="50"/>
      <w:jc w:val="center"/>
      <w:outlineLvl w:val="0"/>
    </w:pPr>
    <w:rPr>
      <w:rFonts w:ascii="汉仪旗黑-55简" w:eastAsia="汉仪旗黑-55简" w:hAnsi="汉仪旗黑-55简"/>
      <w:b/>
      <w:bCs/>
      <w:color w:val="000000" w:themeColor="text1"/>
      <w:kern w:val="44"/>
      <w:sz w:val="30"/>
      <w:szCs w:val="30"/>
    </w:rPr>
  </w:style>
  <w:style w:type="paragraph" w:customStyle="1" w:styleId="afffff4">
    <w:name w:val="节标题"/>
    <w:next w:val="a1"/>
    <w:qFormat/>
    <w:pPr>
      <w:keepNext/>
      <w:keepLines/>
      <w:adjustRightInd w:val="0"/>
      <w:snapToGrid w:val="0"/>
      <w:spacing w:beforeLines="50" w:before="50" w:afterLines="50" w:after="50"/>
      <w:jc w:val="center"/>
    </w:pPr>
    <w:rPr>
      <w:rFonts w:ascii="汉仪旗黑-55简" w:eastAsia="汉仪旗黑-55简" w:hAnsi="汉仪旗黑-55简"/>
      <w:color w:val="000000" w:themeColor="text1"/>
      <w:sz w:val="28"/>
      <w:szCs w:val="28"/>
    </w:rPr>
  </w:style>
  <w:style w:type="paragraph" w:customStyle="1" w:styleId="afffff5">
    <w:name w:val="附录标题"/>
    <w:next w:val="a1"/>
    <w:qFormat/>
    <w:pPr>
      <w:keepNext/>
      <w:keepLines/>
      <w:jc w:val="center"/>
      <w:outlineLvl w:val="0"/>
    </w:pPr>
    <w:rPr>
      <w:rFonts w:ascii="汉仪旗黑-55简" w:eastAsia="汉仪旗黑-55简" w:hAnsi="汉仪旗黑-55简"/>
      <w:color w:val="000000" w:themeColor="text1"/>
      <w:kern w:val="44"/>
      <w:sz w:val="28"/>
      <w:szCs w:val="28"/>
    </w:rPr>
  </w:style>
  <w:style w:type="paragraph" w:customStyle="1" w:styleId="afffff6">
    <w:name w:val="关键词"/>
    <w:basedOn w:val="a1"/>
    <w:link w:val="Char"/>
    <w:qFormat/>
    <w:pPr>
      <w:ind w:firstLine="1041"/>
    </w:pPr>
    <w:rPr>
      <w:rFonts w:ascii="汉仪旗黑-55简" w:eastAsia="汉仪旗黑-55简" w:hAnsi="汉仪旗黑-55简"/>
      <w:b/>
      <w:bCs/>
    </w:rPr>
  </w:style>
  <w:style w:type="character" w:customStyle="1" w:styleId="af4">
    <w:name w:val="称呼 字符"/>
    <w:basedOn w:val="a2"/>
    <w:link w:val="af3"/>
    <w:qFormat/>
    <w:rPr>
      <w:rFonts w:ascii="微软雅黑" w:eastAsia="微软雅黑" w:hAnsi="微软雅黑" w:cstheme="minorBidi"/>
      <w:color w:val="000000" w:themeColor="text1"/>
      <w:kern w:val="2"/>
      <w:sz w:val="24"/>
      <w:szCs w:val="24"/>
    </w:rPr>
  </w:style>
  <w:style w:type="character" w:customStyle="1" w:styleId="aff9">
    <w:name w:val="签名 字符"/>
    <w:basedOn w:val="a2"/>
    <w:link w:val="aff8"/>
    <w:qFormat/>
    <w:rPr>
      <w:rFonts w:ascii="微软雅黑" w:eastAsia="微软雅黑" w:hAnsi="微软雅黑" w:cstheme="minorBidi"/>
      <w:color w:val="000000" w:themeColor="text1"/>
      <w:kern w:val="2"/>
      <w:sz w:val="24"/>
      <w:szCs w:val="24"/>
    </w:rPr>
  </w:style>
  <w:style w:type="character" w:customStyle="1" w:styleId="af8">
    <w:name w:val="正文文本 字符"/>
    <w:basedOn w:val="a2"/>
    <w:link w:val="af7"/>
    <w:qFormat/>
    <w:rPr>
      <w:rFonts w:ascii="微软雅黑" w:eastAsia="微软雅黑" w:hAnsi="微软雅黑" w:cstheme="minorBidi"/>
      <w:color w:val="000000" w:themeColor="text1"/>
      <w:kern w:val="2"/>
      <w:sz w:val="24"/>
      <w:szCs w:val="24"/>
    </w:rPr>
  </w:style>
  <w:style w:type="character" w:customStyle="1" w:styleId="Char">
    <w:name w:val="关键词 Char"/>
    <w:link w:val="afffff6"/>
    <w:qFormat/>
    <w:rPr>
      <w:rFonts w:ascii="汉仪旗黑-55简" w:eastAsia="汉仪旗黑-55简" w:hAnsi="汉仪旗黑-55简"/>
      <w:b/>
      <w:bCs/>
      <w:color w:val="000000" w:themeColor="text1"/>
      <w:kern w:val="2"/>
      <w:sz w:val="24"/>
      <w:szCs w:val="24"/>
    </w:rPr>
  </w:style>
  <w:style w:type="table" w:customStyle="1" w:styleId="110">
    <w:name w:val="清单表 1 浅色1"/>
    <w:basedOn w:val="a3"/>
    <w:uiPriority w:val="46"/>
    <w:qFormat/>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1-110">
    <w:name w:val="清单表 1 浅色 - 着色 11"/>
    <w:basedOn w:val="a3"/>
    <w:uiPriority w:val="46"/>
    <w:qFormat/>
    <w:tblPr/>
    <w:tblStylePr w:type="firstRow">
      <w:rPr>
        <w:b/>
        <w:bCs/>
      </w:rPr>
      <w:tblPr/>
      <w:tcPr>
        <w:tcBorders>
          <w:bottom w:val="single" w:sz="4" w:space="0" w:color="8EC1F4" w:themeColor="accent1" w:themeTint="99"/>
        </w:tcBorders>
      </w:tcPr>
    </w:tblStylePr>
    <w:tblStylePr w:type="lastRow">
      <w:rPr>
        <w:b/>
        <w:bCs/>
      </w:rPr>
      <w:tblPr/>
      <w:tcPr>
        <w:tcBorders>
          <w:top w:val="single" w:sz="4" w:space="0" w:color="8EC1F4" w:themeColor="accent1" w:themeTint="99"/>
        </w:tcBorders>
      </w:tcPr>
    </w:tblStylePr>
    <w:tblStylePr w:type="firstCol">
      <w:rPr>
        <w:b/>
        <w:bCs/>
      </w:rPr>
    </w:tblStylePr>
    <w:tblStylePr w:type="lastCol">
      <w:rPr>
        <w:b/>
        <w:bCs/>
      </w:rPr>
    </w:tblStylePr>
    <w:tblStylePr w:type="band1Vert">
      <w:tblPr/>
      <w:tcPr>
        <w:shd w:val="clear" w:color="auto" w:fill="D9EAFB" w:themeFill="accent1" w:themeFillTint="33"/>
      </w:tcPr>
    </w:tblStylePr>
    <w:tblStylePr w:type="band1Horz">
      <w:tblPr/>
      <w:tcPr>
        <w:shd w:val="clear" w:color="auto" w:fill="D9EAFB" w:themeFill="accent1" w:themeFillTint="33"/>
      </w:tcPr>
    </w:tblStylePr>
  </w:style>
  <w:style w:type="table" w:customStyle="1" w:styleId="1-210">
    <w:name w:val="清单表 1 浅色 - 着色 21"/>
    <w:basedOn w:val="a3"/>
    <w:uiPriority w:val="46"/>
    <w:qFormat/>
    <w:tblPr/>
    <w:tblStylePr w:type="firstRow">
      <w:rPr>
        <w:b/>
        <w:bCs/>
      </w:rPr>
      <w:tblPr/>
      <w:tcPr>
        <w:tcBorders>
          <w:bottom w:val="single" w:sz="4" w:space="0" w:color="FDD860" w:themeColor="accent2" w:themeTint="99"/>
        </w:tcBorders>
      </w:tcPr>
    </w:tblStylePr>
    <w:tblStylePr w:type="lastRow">
      <w:rPr>
        <w:b/>
        <w:bCs/>
      </w:rPr>
      <w:tblPr/>
      <w:tcPr>
        <w:tcBorders>
          <w:top w:val="single" w:sz="4" w:space="0" w:color="FDD860" w:themeColor="accent2" w:themeTint="99"/>
        </w:tcBorders>
      </w:tcPr>
    </w:tblStylePr>
    <w:tblStylePr w:type="firstCol">
      <w:rPr>
        <w:b/>
        <w:bCs/>
      </w:rPr>
    </w:tblStylePr>
    <w:tblStylePr w:type="lastCol">
      <w:rPr>
        <w:b/>
        <w:bCs/>
      </w:rPr>
    </w:tblStylePr>
    <w:tblStylePr w:type="band1Vert">
      <w:tblPr/>
      <w:tcPr>
        <w:shd w:val="clear" w:color="auto" w:fill="FEF2CA" w:themeFill="accent2" w:themeFillTint="33"/>
      </w:tcPr>
    </w:tblStylePr>
    <w:tblStylePr w:type="band1Horz">
      <w:tblPr/>
      <w:tcPr>
        <w:shd w:val="clear" w:color="auto" w:fill="FEF2CA" w:themeFill="accent2" w:themeFillTint="33"/>
      </w:tcPr>
    </w:tblStylePr>
  </w:style>
  <w:style w:type="table" w:customStyle="1" w:styleId="1-310">
    <w:name w:val="清单表 1 浅色 - 着色 31"/>
    <w:basedOn w:val="a3"/>
    <w:uiPriority w:val="46"/>
    <w:qFormat/>
    <w:tblPr/>
    <w:tblStylePr w:type="firstRow">
      <w:rPr>
        <w:b/>
        <w:bCs/>
      </w:rPr>
      <w:tblPr/>
      <w:tcPr>
        <w:tcBorders>
          <w:bottom w:val="single" w:sz="4" w:space="0" w:color="7DDED6" w:themeColor="accent3" w:themeTint="99"/>
        </w:tcBorders>
      </w:tcPr>
    </w:tblStylePr>
    <w:tblStylePr w:type="lastRow">
      <w:rPr>
        <w:b/>
        <w:bCs/>
      </w:rPr>
      <w:tblPr/>
      <w:tcPr>
        <w:tcBorders>
          <w:top w:val="single" w:sz="4" w:space="0" w:color="7DDED6" w:themeColor="accent3" w:themeTint="99"/>
        </w:tcBorders>
      </w:tcPr>
    </w:tblStylePr>
    <w:tblStylePr w:type="firstCol">
      <w:rPr>
        <w:b/>
        <w:bCs/>
      </w:rPr>
    </w:tblStylePr>
    <w:tblStylePr w:type="lastCol">
      <w:rPr>
        <w:b/>
        <w:bCs/>
      </w:rPr>
    </w:tblStylePr>
    <w:tblStylePr w:type="band1Vert">
      <w:tblPr/>
      <w:tcPr>
        <w:shd w:val="clear" w:color="auto" w:fill="D3F4F1" w:themeFill="accent3" w:themeFillTint="33"/>
      </w:tcPr>
    </w:tblStylePr>
    <w:tblStylePr w:type="band1Horz">
      <w:tblPr/>
      <w:tcPr>
        <w:shd w:val="clear" w:color="auto" w:fill="D3F4F1" w:themeFill="accent3" w:themeFillTint="33"/>
      </w:tcPr>
    </w:tblStylePr>
  </w:style>
  <w:style w:type="table" w:customStyle="1" w:styleId="1-410">
    <w:name w:val="清单表 1 浅色 - 着色 41"/>
    <w:basedOn w:val="a3"/>
    <w:uiPriority w:val="46"/>
    <w:qFormat/>
    <w:tblPr/>
    <w:tblStylePr w:type="firstRow">
      <w:rPr>
        <w:b/>
        <w:bCs/>
      </w:rPr>
      <w:tblPr/>
      <w:tcPr>
        <w:tcBorders>
          <w:bottom w:val="single" w:sz="4" w:space="0" w:color="EF939E" w:themeColor="accent4" w:themeTint="99"/>
        </w:tcBorders>
      </w:tcPr>
    </w:tblStylePr>
    <w:tblStylePr w:type="lastRow">
      <w:rPr>
        <w:b/>
        <w:bCs/>
      </w:rPr>
      <w:tblPr/>
      <w:tcPr>
        <w:tcBorders>
          <w:top w:val="single" w:sz="4" w:space="0" w:color="EF939E" w:themeColor="accent4" w:themeTint="99"/>
        </w:tcBorders>
      </w:tcPr>
    </w:tblStylePr>
    <w:tblStylePr w:type="firstCol">
      <w:rPr>
        <w:b/>
        <w:bCs/>
      </w:rPr>
    </w:tblStylePr>
    <w:tblStylePr w:type="lastCol">
      <w:rPr>
        <w:b/>
        <w:bCs/>
      </w:rPr>
    </w:tblStylePr>
    <w:tblStylePr w:type="band1Vert">
      <w:tblPr/>
      <w:tcPr>
        <w:shd w:val="clear" w:color="auto" w:fill="F9DBDE" w:themeFill="accent4" w:themeFillTint="33"/>
      </w:tcPr>
    </w:tblStylePr>
    <w:tblStylePr w:type="band1Horz">
      <w:tblPr/>
      <w:tcPr>
        <w:shd w:val="clear" w:color="auto" w:fill="F9DBDE" w:themeFill="accent4" w:themeFillTint="33"/>
      </w:tcPr>
    </w:tblStylePr>
  </w:style>
  <w:style w:type="table" w:customStyle="1" w:styleId="1-510">
    <w:name w:val="清单表 1 浅色 - 着色 51"/>
    <w:basedOn w:val="a3"/>
    <w:uiPriority w:val="46"/>
    <w:qFormat/>
    <w:tblPr/>
    <w:tblStylePr w:type="firstRow">
      <w:rPr>
        <w:b/>
        <w:bCs/>
      </w:rPr>
      <w:tblPr/>
      <w:tcPr>
        <w:tcBorders>
          <w:bottom w:val="single" w:sz="4" w:space="0" w:color="ABD78D" w:themeColor="accent5" w:themeTint="99"/>
        </w:tcBorders>
      </w:tcPr>
    </w:tblStylePr>
    <w:tblStylePr w:type="lastRow">
      <w:rPr>
        <w:b/>
        <w:bCs/>
      </w:rPr>
      <w:tblPr/>
      <w:tcPr>
        <w:tcBorders>
          <w:top w:val="single" w:sz="4" w:space="0" w:color="ABD78D" w:themeColor="accent5" w:themeTint="99"/>
        </w:tcBorders>
      </w:tcPr>
    </w:tblStylePr>
    <w:tblStylePr w:type="firstCol">
      <w:rPr>
        <w:b/>
        <w:bCs/>
      </w:rPr>
    </w:tblStylePr>
    <w:tblStylePr w:type="lastCol">
      <w:rPr>
        <w:b/>
        <w:bCs/>
      </w:rPr>
    </w:tblStylePr>
    <w:tblStylePr w:type="band1Vert">
      <w:tblPr/>
      <w:tcPr>
        <w:shd w:val="clear" w:color="auto" w:fill="E3F1D9" w:themeFill="accent5" w:themeFillTint="33"/>
      </w:tcPr>
    </w:tblStylePr>
    <w:tblStylePr w:type="band1Horz">
      <w:tblPr/>
      <w:tcPr>
        <w:shd w:val="clear" w:color="auto" w:fill="E3F1D9" w:themeFill="accent5" w:themeFillTint="33"/>
      </w:tcPr>
    </w:tblStylePr>
  </w:style>
  <w:style w:type="table" w:customStyle="1" w:styleId="1-610">
    <w:name w:val="清单表 1 浅色 - 着色 61"/>
    <w:basedOn w:val="a3"/>
    <w:uiPriority w:val="46"/>
    <w:qFormat/>
    <w:tblPr/>
    <w:tblStylePr w:type="firstRow">
      <w:rPr>
        <w:b/>
        <w:bCs/>
      </w:rPr>
      <w:tblPr/>
      <w:tcPr>
        <w:tcBorders>
          <w:bottom w:val="single" w:sz="4" w:space="0" w:color="FDAC75" w:themeColor="accent6" w:themeTint="99"/>
        </w:tcBorders>
      </w:tcPr>
    </w:tblStylePr>
    <w:tblStylePr w:type="lastRow">
      <w:rPr>
        <w:b/>
        <w:bCs/>
      </w:rPr>
      <w:tblPr/>
      <w:tcPr>
        <w:tcBorders>
          <w:top w:val="single" w:sz="4" w:space="0" w:color="FDAC75" w:themeColor="accent6" w:themeTint="99"/>
        </w:tcBorders>
      </w:tcPr>
    </w:tblStylePr>
    <w:tblStylePr w:type="firstCol">
      <w:rPr>
        <w:b/>
        <w:bCs/>
      </w:rPr>
    </w:tblStylePr>
    <w:tblStylePr w:type="lastCol">
      <w:rPr>
        <w:b/>
        <w:bCs/>
      </w:rPr>
    </w:tblStylePr>
    <w:tblStylePr w:type="band1Vert">
      <w:tblPr/>
      <w:tcPr>
        <w:shd w:val="clear" w:color="auto" w:fill="FEE3D1" w:themeFill="accent6" w:themeFillTint="33"/>
      </w:tcPr>
    </w:tblStylePr>
    <w:tblStylePr w:type="band1Horz">
      <w:tblPr/>
      <w:tcPr>
        <w:shd w:val="clear" w:color="auto" w:fill="FEE3D1" w:themeFill="accent6" w:themeFillTint="33"/>
      </w:tcPr>
    </w:tblStylePr>
  </w:style>
  <w:style w:type="table" w:customStyle="1" w:styleId="210">
    <w:name w:val="清单表 21"/>
    <w:basedOn w:val="a3"/>
    <w:uiPriority w:val="47"/>
    <w:qFormat/>
    <w:tblPr>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2-110">
    <w:name w:val="清单表 2 - 着色 11"/>
    <w:basedOn w:val="a3"/>
    <w:uiPriority w:val="47"/>
    <w:qFormat/>
    <w:tblPr>
      <w:tblBorders>
        <w:top w:val="single" w:sz="4" w:space="0" w:color="8EC1F4" w:themeColor="accent1" w:themeTint="99"/>
        <w:bottom w:val="single" w:sz="4" w:space="0" w:color="8EC1F4" w:themeColor="accent1" w:themeTint="99"/>
        <w:insideH w:val="single" w:sz="4" w:space="0" w:color="8EC1F4"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AFB" w:themeFill="accent1" w:themeFillTint="33"/>
      </w:tcPr>
    </w:tblStylePr>
    <w:tblStylePr w:type="band1Horz">
      <w:tblPr/>
      <w:tcPr>
        <w:shd w:val="clear" w:color="auto" w:fill="D9EAFB" w:themeFill="accent1" w:themeFillTint="33"/>
      </w:tcPr>
    </w:tblStylePr>
  </w:style>
  <w:style w:type="table" w:customStyle="1" w:styleId="2-210">
    <w:name w:val="清单表 2 - 着色 21"/>
    <w:basedOn w:val="a3"/>
    <w:uiPriority w:val="47"/>
    <w:qFormat/>
    <w:tblPr>
      <w:tblBorders>
        <w:top w:val="single" w:sz="4" w:space="0" w:color="FDD860" w:themeColor="accent2" w:themeTint="99"/>
        <w:bottom w:val="single" w:sz="4" w:space="0" w:color="FDD860" w:themeColor="accent2" w:themeTint="99"/>
        <w:insideH w:val="single" w:sz="4" w:space="0" w:color="FDD860"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EF2CA" w:themeFill="accent2" w:themeFillTint="33"/>
      </w:tcPr>
    </w:tblStylePr>
    <w:tblStylePr w:type="band1Horz">
      <w:tblPr/>
      <w:tcPr>
        <w:shd w:val="clear" w:color="auto" w:fill="FEF2CA" w:themeFill="accent2" w:themeFillTint="33"/>
      </w:tcPr>
    </w:tblStylePr>
  </w:style>
  <w:style w:type="table" w:customStyle="1" w:styleId="2-310">
    <w:name w:val="清单表 2 - 着色 31"/>
    <w:basedOn w:val="a3"/>
    <w:uiPriority w:val="47"/>
    <w:qFormat/>
    <w:tblPr>
      <w:tblBorders>
        <w:top w:val="single" w:sz="4" w:space="0" w:color="7DDED6" w:themeColor="accent3" w:themeTint="99"/>
        <w:bottom w:val="single" w:sz="4" w:space="0" w:color="7DDED6" w:themeColor="accent3" w:themeTint="99"/>
        <w:insideH w:val="single" w:sz="4" w:space="0" w:color="7DDED6"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3F4F1" w:themeFill="accent3" w:themeFillTint="33"/>
      </w:tcPr>
    </w:tblStylePr>
    <w:tblStylePr w:type="band1Horz">
      <w:tblPr/>
      <w:tcPr>
        <w:shd w:val="clear" w:color="auto" w:fill="D3F4F1" w:themeFill="accent3" w:themeFillTint="33"/>
      </w:tcPr>
    </w:tblStylePr>
  </w:style>
  <w:style w:type="table" w:customStyle="1" w:styleId="2-410">
    <w:name w:val="清单表 2 - 着色 41"/>
    <w:basedOn w:val="a3"/>
    <w:uiPriority w:val="47"/>
    <w:qFormat/>
    <w:tblPr>
      <w:tblBorders>
        <w:top w:val="single" w:sz="4" w:space="0" w:color="EF939E" w:themeColor="accent4" w:themeTint="99"/>
        <w:bottom w:val="single" w:sz="4" w:space="0" w:color="EF939E" w:themeColor="accent4" w:themeTint="99"/>
        <w:insideH w:val="single" w:sz="4" w:space="0" w:color="EF939E"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9DBDE" w:themeFill="accent4" w:themeFillTint="33"/>
      </w:tcPr>
    </w:tblStylePr>
    <w:tblStylePr w:type="band1Horz">
      <w:tblPr/>
      <w:tcPr>
        <w:shd w:val="clear" w:color="auto" w:fill="F9DBDE" w:themeFill="accent4" w:themeFillTint="33"/>
      </w:tcPr>
    </w:tblStylePr>
  </w:style>
  <w:style w:type="table" w:customStyle="1" w:styleId="2-510">
    <w:name w:val="清单表 2 - 着色 51"/>
    <w:basedOn w:val="a3"/>
    <w:uiPriority w:val="47"/>
    <w:qFormat/>
    <w:tblPr>
      <w:tblBorders>
        <w:top w:val="single" w:sz="4" w:space="0" w:color="ABD78D" w:themeColor="accent5" w:themeTint="99"/>
        <w:bottom w:val="single" w:sz="4" w:space="0" w:color="ABD78D" w:themeColor="accent5" w:themeTint="99"/>
        <w:insideH w:val="single" w:sz="4" w:space="0" w:color="ABD78D"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3F1D9" w:themeFill="accent5" w:themeFillTint="33"/>
      </w:tcPr>
    </w:tblStylePr>
    <w:tblStylePr w:type="band1Horz">
      <w:tblPr/>
      <w:tcPr>
        <w:shd w:val="clear" w:color="auto" w:fill="E3F1D9" w:themeFill="accent5" w:themeFillTint="33"/>
      </w:tcPr>
    </w:tblStylePr>
  </w:style>
  <w:style w:type="table" w:customStyle="1" w:styleId="2-610">
    <w:name w:val="清单表 2 - 着色 61"/>
    <w:basedOn w:val="a3"/>
    <w:uiPriority w:val="47"/>
    <w:qFormat/>
    <w:tblPr>
      <w:tblBorders>
        <w:top w:val="single" w:sz="4" w:space="0" w:color="FDAC75" w:themeColor="accent6" w:themeTint="99"/>
        <w:bottom w:val="single" w:sz="4" w:space="0" w:color="FDAC75" w:themeColor="accent6" w:themeTint="99"/>
        <w:insideH w:val="single" w:sz="4" w:space="0" w:color="FDAC75"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EE3D1" w:themeFill="accent6" w:themeFillTint="33"/>
      </w:tcPr>
    </w:tblStylePr>
    <w:tblStylePr w:type="band1Horz">
      <w:tblPr/>
      <w:tcPr>
        <w:shd w:val="clear" w:color="auto" w:fill="FEE3D1" w:themeFill="accent6" w:themeFillTint="33"/>
      </w:tcPr>
    </w:tblStylePr>
  </w:style>
  <w:style w:type="table" w:customStyle="1" w:styleId="310">
    <w:name w:val="清单表 31"/>
    <w:basedOn w:val="a3"/>
    <w:uiPriority w:val="48"/>
    <w:qFormat/>
    <w:tblPr>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3-11">
    <w:name w:val="清单表 3 - 着色 11"/>
    <w:basedOn w:val="a3"/>
    <w:uiPriority w:val="48"/>
    <w:qFormat/>
    <w:tblPr>
      <w:tblBorders>
        <w:top w:val="single" w:sz="4" w:space="0" w:color="4498EE" w:themeColor="accent1"/>
        <w:left w:val="single" w:sz="4" w:space="0" w:color="4498EE" w:themeColor="accent1"/>
        <w:bottom w:val="single" w:sz="4" w:space="0" w:color="4498EE" w:themeColor="accent1"/>
        <w:right w:val="single" w:sz="4" w:space="0" w:color="4498EE" w:themeColor="accent1"/>
      </w:tblBorders>
    </w:tblPr>
    <w:tblStylePr w:type="firstRow">
      <w:rPr>
        <w:b/>
        <w:bCs/>
        <w:color w:val="FFFFFF" w:themeColor="background1"/>
      </w:rPr>
      <w:tblPr/>
      <w:tcPr>
        <w:shd w:val="clear" w:color="auto" w:fill="4498EE" w:themeFill="accent1"/>
      </w:tcPr>
    </w:tblStylePr>
    <w:tblStylePr w:type="lastRow">
      <w:rPr>
        <w:b/>
        <w:bCs/>
      </w:rPr>
      <w:tblPr/>
      <w:tcPr>
        <w:tcBorders>
          <w:top w:val="double" w:sz="4" w:space="0" w:color="4498EE"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98EE" w:themeColor="accent1"/>
          <w:right w:val="single" w:sz="4" w:space="0" w:color="4498EE" w:themeColor="accent1"/>
        </w:tcBorders>
      </w:tcPr>
    </w:tblStylePr>
    <w:tblStylePr w:type="band1Horz">
      <w:tblPr/>
      <w:tcPr>
        <w:tcBorders>
          <w:top w:val="single" w:sz="4" w:space="0" w:color="4498EE" w:themeColor="accent1"/>
          <w:bottom w:val="single" w:sz="4" w:space="0" w:color="4498EE"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98EE" w:themeColor="accent1"/>
          <w:left w:val="nil"/>
        </w:tcBorders>
      </w:tcPr>
    </w:tblStylePr>
    <w:tblStylePr w:type="swCell">
      <w:tblPr/>
      <w:tcPr>
        <w:tcBorders>
          <w:top w:val="double" w:sz="4" w:space="0" w:color="4498EE" w:themeColor="accent1"/>
          <w:right w:val="nil"/>
        </w:tcBorders>
      </w:tcPr>
    </w:tblStylePr>
  </w:style>
  <w:style w:type="table" w:customStyle="1" w:styleId="3-21">
    <w:name w:val="清单表 3 - 着色 21"/>
    <w:basedOn w:val="a3"/>
    <w:uiPriority w:val="48"/>
    <w:qFormat/>
    <w:tblPr>
      <w:tblBorders>
        <w:top w:val="single" w:sz="4" w:space="0" w:color="F2BA02" w:themeColor="accent2"/>
        <w:left w:val="single" w:sz="4" w:space="0" w:color="F2BA02" w:themeColor="accent2"/>
        <w:bottom w:val="single" w:sz="4" w:space="0" w:color="F2BA02" w:themeColor="accent2"/>
        <w:right w:val="single" w:sz="4" w:space="0" w:color="F2BA02" w:themeColor="accent2"/>
      </w:tblBorders>
    </w:tblPr>
    <w:tblStylePr w:type="firstRow">
      <w:rPr>
        <w:b/>
        <w:bCs/>
        <w:color w:val="FFFFFF" w:themeColor="background1"/>
      </w:rPr>
      <w:tblPr/>
      <w:tcPr>
        <w:shd w:val="clear" w:color="auto" w:fill="F2BA02" w:themeFill="accent2"/>
      </w:tcPr>
    </w:tblStylePr>
    <w:tblStylePr w:type="lastRow">
      <w:rPr>
        <w:b/>
        <w:bCs/>
      </w:rPr>
      <w:tblPr/>
      <w:tcPr>
        <w:tcBorders>
          <w:top w:val="double" w:sz="4" w:space="0" w:color="F2BA0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2BA02" w:themeColor="accent2"/>
          <w:right w:val="single" w:sz="4" w:space="0" w:color="F2BA02" w:themeColor="accent2"/>
        </w:tcBorders>
      </w:tcPr>
    </w:tblStylePr>
    <w:tblStylePr w:type="band1Horz">
      <w:tblPr/>
      <w:tcPr>
        <w:tcBorders>
          <w:top w:val="single" w:sz="4" w:space="0" w:color="F2BA02" w:themeColor="accent2"/>
          <w:bottom w:val="single" w:sz="4" w:space="0" w:color="F2BA0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2BA02" w:themeColor="accent2"/>
          <w:left w:val="nil"/>
        </w:tcBorders>
      </w:tcPr>
    </w:tblStylePr>
    <w:tblStylePr w:type="swCell">
      <w:tblPr/>
      <w:tcPr>
        <w:tcBorders>
          <w:top w:val="double" w:sz="4" w:space="0" w:color="F2BA02" w:themeColor="accent2"/>
          <w:right w:val="nil"/>
        </w:tcBorders>
      </w:tcPr>
    </w:tblStylePr>
  </w:style>
  <w:style w:type="table" w:customStyle="1" w:styleId="3-31">
    <w:name w:val="清单表 3 - 着色 31"/>
    <w:basedOn w:val="a3"/>
    <w:uiPriority w:val="48"/>
    <w:qFormat/>
    <w:tblPr>
      <w:tblBorders>
        <w:top w:val="single" w:sz="4" w:space="0" w:color="30C0B4" w:themeColor="accent3"/>
        <w:left w:val="single" w:sz="4" w:space="0" w:color="30C0B4" w:themeColor="accent3"/>
        <w:bottom w:val="single" w:sz="4" w:space="0" w:color="30C0B4" w:themeColor="accent3"/>
        <w:right w:val="single" w:sz="4" w:space="0" w:color="30C0B4" w:themeColor="accent3"/>
      </w:tblBorders>
    </w:tblPr>
    <w:tblStylePr w:type="firstRow">
      <w:rPr>
        <w:b/>
        <w:bCs/>
        <w:color w:val="FFFFFF" w:themeColor="background1"/>
      </w:rPr>
      <w:tblPr/>
      <w:tcPr>
        <w:shd w:val="clear" w:color="auto" w:fill="30C0B4" w:themeFill="accent3"/>
      </w:tcPr>
    </w:tblStylePr>
    <w:tblStylePr w:type="lastRow">
      <w:rPr>
        <w:b/>
        <w:bCs/>
      </w:rPr>
      <w:tblPr/>
      <w:tcPr>
        <w:tcBorders>
          <w:top w:val="double" w:sz="4" w:space="0" w:color="30C0B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0C0B4" w:themeColor="accent3"/>
          <w:right w:val="single" w:sz="4" w:space="0" w:color="30C0B4" w:themeColor="accent3"/>
        </w:tcBorders>
      </w:tcPr>
    </w:tblStylePr>
    <w:tblStylePr w:type="band1Horz">
      <w:tblPr/>
      <w:tcPr>
        <w:tcBorders>
          <w:top w:val="single" w:sz="4" w:space="0" w:color="30C0B4" w:themeColor="accent3"/>
          <w:bottom w:val="single" w:sz="4" w:space="0" w:color="30C0B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0C0B4" w:themeColor="accent3"/>
          <w:left w:val="nil"/>
        </w:tcBorders>
      </w:tcPr>
    </w:tblStylePr>
    <w:tblStylePr w:type="swCell">
      <w:tblPr/>
      <w:tcPr>
        <w:tcBorders>
          <w:top w:val="double" w:sz="4" w:space="0" w:color="30C0B4" w:themeColor="accent3"/>
          <w:right w:val="nil"/>
        </w:tcBorders>
      </w:tcPr>
    </w:tblStylePr>
  </w:style>
  <w:style w:type="table" w:customStyle="1" w:styleId="3-41">
    <w:name w:val="清单表 3 - 着色 41"/>
    <w:basedOn w:val="a3"/>
    <w:uiPriority w:val="48"/>
    <w:qFormat/>
    <w:tblPr>
      <w:tblBorders>
        <w:top w:val="single" w:sz="4" w:space="0" w:color="E54C5E" w:themeColor="accent4"/>
        <w:left w:val="single" w:sz="4" w:space="0" w:color="E54C5E" w:themeColor="accent4"/>
        <w:bottom w:val="single" w:sz="4" w:space="0" w:color="E54C5E" w:themeColor="accent4"/>
        <w:right w:val="single" w:sz="4" w:space="0" w:color="E54C5E" w:themeColor="accent4"/>
      </w:tblBorders>
    </w:tblPr>
    <w:tblStylePr w:type="firstRow">
      <w:rPr>
        <w:b/>
        <w:bCs/>
        <w:color w:val="FFFFFF" w:themeColor="background1"/>
      </w:rPr>
      <w:tblPr/>
      <w:tcPr>
        <w:shd w:val="clear" w:color="auto" w:fill="E54C5E" w:themeFill="accent4"/>
      </w:tcPr>
    </w:tblStylePr>
    <w:tblStylePr w:type="lastRow">
      <w:rPr>
        <w:b/>
        <w:bCs/>
      </w:rPr>
      <w:tblPr/>
      <w:tcPr>
        <w:tcBorders>
          <w:top w:val="double" w:sz="4" w:space="0" w:color="E54C5E"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54C5E" w:themeColor="accent4"/>
          <w:right w:val="single" w:sz="4" w:space="0" w:color="E54C5E" w:themeColor="accent4"/>
        </w:tcBorders>
      </w:tcPr>
    </w:tblStylePr>
    <w:tblStylePr w:type="band1Horz">
      <w:tblPr/>
      <w:tcPr>
        <w:tcBorders>
          <w:top w:val="single" w:sz="4" w:space="0" w:color="E54C5E" w:themeColor="accent4"/>
          <w:bottom w:val="single" w:sz="4" w:space="0" w:color="E54C5E"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54C5E" w:themeColor="accent4"/>
          <w:left w:val="nil"/>
        </w:tcBorders>
      </w:tcPr>
    </w:tblStylePr>
    <w:tblStylePr w:type="swCell">
      <w:tblPr/>
      <w:tcPr>
        <w:tcBorders>
          <w:top w:val="double" w:sz="4" w:space="0" w:color="E54C5E" w:themeColor="accent4"/>
          <w:right w:val="nil"/>
        </w:tcBorders>
      </w:tcPr>
    </w:tblStylePr>
  </w:style>
  <w:style w:type="table" w:customStyle="1" w:styleId="3-51">
    <w:name w:val="清单表 3 - 着色 51"/>
    <w:basedOn w:val="a3"/>
    <w:uiPriority w:val="48"/>
    <w:qFormat/>
    <w:tblPr>
      <w:tblBorders>
        <w:top w:val="single" w:sz="4" w:space="0" w:color="75BD42" w:themeColor="accent5"/>
        <w:left w:val="single" w:sz="4" w:space="0" w:color="75BD42" w:themeColor="accent5"/>
        <w:bottom w:val="single" w:sz="4" w:space="0" w:color="75BD42" w:themeColor="accent5"/>
        <w:right w:val="single" w:sz="4" w:space="0" w:color="75BD42" w:themeColor="accent5"/>
      </w:tblBorders>
    </w:tblPr>
    <w:tblStylePr w:type="firstRow">
      <w:rPr>
        <w:b/>
        <w:bCs/>
        <w:color w:val="FFFFFF" w:themeColor="background1"/>
      </w:rPr>
      <w:tblPr/>
      <w:tcPr>
        <w:shd w:val="clear" w:color="auto" w:fill="75BD42" w:themeFill="accent5"/>
      </w:tcPr>
    </w:tblStylePr>
    <w:tblStylePr w:type="lastRow">
      <w:rPr>
        <w:b/>
        <w:bCs/>
      </w:rPr>
      <w:tblPr/>
      <w:tcPr>
        <w:tcBorders>
          <w:top w:val="double" w:sz="4" w:space="0" w:color="75BD4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5BD42" w:themeColor="accent5"/>
          <w:right w:val="single" w:sz="4" w:space="0" w:color="75BD42" w:themeColor="accent5"/>
        </w:tcBorders>
      </w:tcPr>
    </w:tblStylePr>
    <w:tblStylePr w:type="band1Horz">
      <w:tblPr/>
      <w:tcPr>
        <w:tcBorders>
          <w:top w:val="single" w:sz="4" w:space="0" w:color="75BD42" w:themeColor="accent5"/>
          <w:bottom w:val="single" w:sz="4" w:space="0" w:color="75BD4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5BD42" w:themeColor="accent5"/>
          <w:left w:val="nil"/>
        </w:tcBorders>
      </w:tcPr>
    </w:tblStylePr>
    <w:tblStylePr w:type="swCell">
      <w:tblPr/>
      <w:tcPr>
        <w:tcBorders>
          <w:top w:val="double" w:sz="4" w:space="0" w:color="75BD42" w:themeColor="accent5"/>
          <w:right w:val="nil"/>
        </w:tcBorders>
      </w:tcPr>
    </w:tblStylePr>
  </w:style>
  <w:style w:type="table" w:customStyle="1" w:styleId="3-61">
    <w:name w:val="清单表 3 - 着色 61"/>
    <w:basedOn w:val="a3"/>
    <w:uiPriority w:val="48"/>
    <w:qFormat/>
    <w:tblPr>
      <w:tblBorders>
        <w:top w:val="single" w:sz="4" w:space="0" w:color="FD751A" w:themeColor="accent6"/>
        <w:left w:val="single" w:sz="4" w:space="0" w:color="FD751A" w:themeColor="accent6"/>
        <w:bottom w:val="single" w:sz="4" w:space="0" w:color="FD751A" w:themeColor="accent6"/>
        <w:right w:val="single" w:sz="4" w:space="0" w:color="FD751A" w:themeColor="accent6"/>
      </w:tblBorders>
    </w:tblPr>
    <w:tblStylePr w:type="firstRow">
      <w:rPr>
        <w:b/>
        <w:bCs/>
        <w:color w:val="FFFFFF" w:themeColor="background1"/>
      </w:rPr>
      <w:tblPr/>
      <w:tcPr>
        <w:shd w:val="clear" w:color="auto" w:fill="FD751A" w:themeFill="accent6"/>
      </w:tcPr>
    </w:tblStylePr>
    <w:tblStylePr w:type="lastRow">
      <w:rPr>
        <w:b/>
        <w:bCs/>
      </w:rPr>
      <w:tblPr/>
      <w:tcPr>
        <w:tcBorders>
          <w:top w:val="double" w:sz="4" w:space="0" w:color="FD751A"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D751A" w:themeColor="accent6"/>
          <w:right w:val="single" w:sz="4" w:space="0" w:color="FD751A" w:themeColor="accent6"/>
        </w:tcBorders>
      </w:tcPr>
    </w:tblStylePr>
    <w:tblStylePr w:type="band1Horz">
      <w:tblPr/>
      <w:tcPr>
        <w:tcBorders>
          <w:top w:val="single" w:sz="4" w:space="0" w:color="FD751A" w:themeColor="accent6"/>
          <w:bottom w:val="single" w:sz="4" w:space="0" w:color="FD751A"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D751A" w:themeColor="accent6"/>
          <w:left w:val="nil"/>
        </w:tcBorders>
      </w:tcPr>
    </w:tblStylePr>
    <w:tblStylePr w:type="swCell">
      <w:tblPr/>
      <w:tcPr>
        <w:tcBorders>
          <w:top w:val="double" w:sz="4" w:space="0" w:color="FD751A" w:themeColor="accent6"/>
          <w:right w:val="nil"/>
        </w:tcBorders>
      </w:tcPr>
    </w:tblStylePr>
  </w:style>
  <w:style w:type="table" w:customStyle="1" w:styleId="410">
    <w:name w:val="清单表 41"/>
    <w:basedOn w:val="a3"/>
    <w:uiPriority w:val="49"/>
    <w:qFormat/>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4-11">
    <w:name w:val="清单表 4 - 着色 11"/>
    <w:basedOn w:val="a3"/>
    <w:uiPriority w:val="49"/>
    <w:qFormat/>
    <w:tblPr>
      <w:tblBorders>
        <w:top w:val="single" w:sz="4" w:space="0" w:color="8EC1F4" w:themeColor="accent1" w:themeTint="99"/>
        <w:left w:val="single" w:sz="4" w:space="0" w:color="8EC1F4" w:themeColor="accent1" w:themeTint="99"/>
        <w:bottom w:val="single" w:sz="4" w:space="0" w:color="8EC1F4" w:themeColor="accent1" w:themeTint="99"/>
        <w:right w:val="single" w:sz="4" w:space="0" w:color="8EC1F4" w:themeColor="accent1" w:themeTint="99"/>
        <w:insideH w:val="single" w:sz="4" w:space="0" w:color="8EC1F4" w:themeColor="accent1" w:themeTint="99"/>
      </w:tblBorders>
    </w:tblPr>
    <w:tblStylePr w:type="firstRow">
      <w:rPr>
        <w:b/>
        <w:bCs/>
        <w:color w:val="FFFFFF" w:themeColor="background1"/>
      </w:rPr>
      <w:tblPr/>
      <w:tcPr>
        <w:tcBorders>
          <w:top w:val="single" w:sz="4" w:space="0" w:color="4498EE" w:themeColor="accent1"/>
          <w:left w:val="single" w:sz="4" w:space="0" w:color="4498EE" w:themeColor="accent1"/>
          <w:bottom w:val="single" w:sz="4" w:space="0" w:color="4498EE" w:themeColor="accent1"/>
          <w:right w:val="single" w:sz="4" w:space="0" w:color="4498EE" w:themeColor="accent1"/>
          <w:insideH w:val="nil"/>
        </w:tcBorders>
        <w:shd w:val="clear" w:color="auto" w:fill="4498EE" w:themeFill="accent1"/>
      </w:tcPr>
    </w:tblStylePr>
    <w:tblStylePr w:type="lastRow">
      <w:rPr>
        <w:b/>
        <w:bCs/>
      </w:rPr>
      <w:tblPr/>
      <w:tcPr>
        <w:tcBorders>
          <w:top w:val="double" w:sz="4" w:space="0" w:color="8EC1F4" w:themeColor="accent1" w:themeTint="99"/>
        </w:tcBorders>
      </w:tcPr>
    </w:tblStylePr>
    <w:tblStylePr w:type="firstCol">
      <w:rPr>
        <w:b/>
        <w:bCs/>
      </w:rPr>
    </w:tblStylePr>
    <w:tblStylePr w:type="lastCol">
      <w:rPr>
        <w:b/>
        <w:bCs/>
      </w:rPr>
    </w:tblStylePr>
    <w:tblStylePr w:type="band1Vert">
      <w:tblPr/>
      <w:tcPr>
        <w:shd w:val="clear" w:color="auto" w:fill="D9EAFB" w:themeFill="accent1" w:themeFillTint="33"/>
      </w:tcPr>
    </w:tblStylePr>
    <w:tblStylePr w:type="band1Horz">
      <w:tblPr/>
      <w:tcPr>
        <w:shd w:val="clear" w:color="auto" w:fill="D9EAFB" w:themeFill="accent1" w:themeFillTint="33"/>
      </w:tcPr>
    </w:tblStylePr>
  </w:style>
  <w:style w:type="table" w:customStyle="1" w:styleId="4-21">
    <w:name w:val="清单表 4 - 着色 21"/>
    <w:basedOn w:val="a3"/>
    <w:uiPriority w:val="49"/>
    <w:qFormat/>
    <w:tblPr>
      <w:tblBorders>
        <w:top w:val="single" w:sz="4" w:space="0" w:color="FDD860" w:themeColor="accent2" w:themeTint="99"/>
        <w:left w:val="single" w:sz="4" w:space="0" w:color="FDD860" w:themeColor="accent2" w:themeTint="99"/>
        <w:bottom w:val="single" w:sz="4" w:space="0" w:color="FDD860" w:themeColor="accent2" w:themeTint="99"/>
        <w:right w:val="single" w:sz="4" w:space="0" w:color="FDD860" w:themeColor="accent2" w:themeTint="99"/>
        <w:insideH w:val="single" w:sz="4" w:space="0" w:color="FDD860" w:themeColor="accent2" w:themeTint="99"/>
      </w:tblBorders>
    </w:tblPr>
    <w:tblStylePr w:type="firstRow">
      <w:rPr>
        <w:b/>
        <w:bCs/>
        <w:color w:val="FFFFFF" w:themeColor="background1"/>
      </w:rPr>
      <w:tblPr/>
      <w:tcPr>
        <w:tcBorders>
          <w:top w:val="single" w:sz="4" w:space="0" w:color="F2BA02" w:themeColor="accent2"/>
          <w:left w:val="single" w:sz="4" w:space="0" w:color="F2BA02" w:themeColor="accent2"/>
          <w:bottom w:val="single" w:sz="4" w:space="0" w:color="F2BA02" w:themeColor="accent2"/>
          <w:right w:val="single" w:sz="4" w:space="0" w:color="F2BA02" w:themeColor="accent2"/>
          <w:insideH w:val="nil"/>
        </w:tcBorders>
        <w:shd w:val="clear" w:color="auto" w:fill="F2BA02" w:themeFill="accent2"/>
      </w:tcPr>
    </w:tblStylePr>
    <w:tblStylePr w:type="lastRow">
      <w:rPr>
        <w:b/>
        <w:bCs/>
      </w:rPr>
      <w:tblPr/>
      <w:tcPr>
        <w:tcBorders>
          <w:top w:val="double" w:sz="4" w:space="0" w:color="FDD860" w:themeColor="accent2" w:themeTint="99"/>
        </w:tcBorders>
      </w:tcPr>
    </w:tblStylePr>
    <w:tblStylePr w:type="firstCol">
      <w:rPr>
        <w:b/>
        <w:bCs/>
      </w:rPr>
    </w:tblStylePr>
    <w:tblStylePr w:type="lastCol">
      <w:rPr>
        <w:b/>
        <w:bCs/>
      </w:rPr>
    </w:tblStylePr>
    <w:tblStylePr w:type="band1Vert">
      <w:tblPr/>
      <w:tcPr>
        <w:shd w:val="clear" w:color="auto" w:fill="FEF2CA" w:themeFill="accent2" w:themeFillTint="33"/>
      </w:tcPr>
    </w:tblStylePr>
    <w:tblStylePr w:type="band1Horz">
      <w:tblPr/>
      <w:tcPr>
        <w:shd w:val="clear" w:color="auto" w:fill="FEF2CA" w:themeFill="accent2" w:themeFillTint="33"/>
      </w:tcPr>
    </w:tblStylePr>
  </w:style>
  <w:style w:type="table" w:customStyle="1" w:styleId="4-31">
    <w:name w:val="清单表 4 - 着色 31"/>
    <w:basedOn w:val="a3"/>
    <w:uiPriority w:val="49"/>
    <w:qFormat/>
    <w:tblPr>
      <w:tblBorders>
        <w:top w:val="single" w:sz="4" w:space="0" w:color="7DDED6" w:themeColor="accent3" w:themeTint="99"/>
        <w:left w:val="single" w:sz="4" w:space="0" w:color="7DDED6" w:themeColor="accent3" w:themeTint="99"/>
        <w:bottom w:val="single" w:sz="4" w:space="0" w:color="7DDED6" w:themeColor="accent3" w:themeTint="99"/>
        <w:right w:val="single" w:sz="4" w:space="0" w:color="7DDED6" w:themeColor="accent3" w:themeTint="99"/>
        <w:insideH w:val="single" w:sz="4" w:space="0" w:color="7DDED6" w:themeColor="accent3" w:themeTint="99"/>
      </w:tblBorders>
    </w:tblPr>
    <w:tblStylePr w:type="firstRow">
      <w:rPr>
        <w:b/>
        <w:bCs/>
        <w:color w:val="FFFFFF" w:themeColor="background1"/>
      </w:rPr>
      <w:tblPr/>
      <w:tcPr>
        <w:tcBorders>
          <w:top w:val="single" w:sz="4" w:space="0" w:color="30C0B4" w:themeColor="accent3"/>
          <w:left w:val="single" w:sz="4" w:space="0" w:color="30C0B4" w:themeColor="accent3"/>
          <w:bottom w:val="single" w:sz="4" w:space="0" w:color="30C0B4" w:themeColor="accent3"/>
          <w:right w:val="single" w:sz="4" w:space="0" w:color="30C0B4" w:themeColor="accent3"/>
          <w:insideH w:val="nil"/>
        </w:tcBorders>
        <w:shd w:val="clear" w:color="auto" w:fill="30C0B4" w:themeFill="accent3"/>
      </w:tcPr>
    </w:tblStylePr>
    <w:tblStylePr w:type="lastRow">
      <w:rPr>
        <w:b/>
        <w:bCs/>
      </w:rPr>
      <w:tblPr/>
      <w:tcPr>
        <w:tcBorders>
          <w:top w:val="double" w:sz="4" w:space="0" w:color="7DDED6" w:themeColor="accent3" w:themeTint="99"/>
        </w:tcBorders>
      </w:tcPr>
    </w:tblStylePr>
    <w:tblStylePr w:type="firstCol">
      <w:rPr>
        <w:b/>
        <w:bCs/>
      </w:rPr>
    </w:tblStylePr>
    <w:tblStylePr w:type="lastCol">
      <w:rPr>
        <w:b/>
        <w:bCs/>
      </w:rPr>
    </w:tblStylePr>
    <w:tblStylePr w:type="band1Vert">
      <w:tblPr/>
      <w:tcPr>
        <w:shd w:val="clear" w:color="auto" w:fill="D3F4F1" w:themeFill="accent3" w:themeFillTint="33"/>
      </w:tcPr>
    </w:tblStylePr>
    <w:tblStylePr w:type="band1Horz">
      <w:tblPr/>
      <w:tcPr>
        <w:shd w:val="clear" w:color="auto" w:fill="D3F4F1" w:themeFill="accent3" w:themeFillTint="33"/>
      </w:tcPr>
    </w:tblStylePr>
  </w:style>
  <w:style w:type="table" w:customStyle="1" w:styleId="4-41">
    <w:name w:val="清单表 4 - 着色 41"/>
    <w:basedOn w:val="a3"/>
    <w:uiPriority w:val="49"/>
    <w:qFormat/>
    <w:tblPr>
      <w:tblBorders>
        <w:top w:val="single" w:sz="4" w:space="0" w:color="EF939E" w:themeColor="accent4" w:themeTint="99"/>
        <w:left w:val="single" w:sz="4" w:space="0" w:color="EF939E" w:themeColor="accent4" w:themeTint="99"/>
        <w:bottom w:val="single" w:sz="4" w:space="0" w:color="EF939E" w:themeColor="accent4" w:themeTint="99"/>
        <w:right w:val="single" w:sz="4" w:space="0" w:color="EF939E" w:themeColor="accent4" w:themeTint="99"/>
        <w:insideH w:val="single" w:sz="4" w:space="0" w:color="EF939E" w:themeColor="accent4" w:themeTint="99"/>
      </w:tblBorders>
    </w:tblPr>
    <w:tblStylePr w:type="firstRow">
      <w:rPr>
        <w:b/>
        <w:bCs/>
        <w:color w:val="FFFFFF" w:themeColor="background1"/>
      </w:rPr>
      <w:tblPr/>
      <w:tcPr>
        <w:tcBorders>
          <w:top w:val="single" w:sz="4" w:space="0" w:color="E54C5E" w:themeColor="accent4"/>
          <w:left w:val="single" w:sz="4" w:space="0" w:color="E54C5E" w:themeColor="accent4"/>
          <w:bottom w:val="single" w:sz="4" w:space="0" w:color="E54C5E" w:themeColor="accent4"/>
          <w:right w:val="single" w:sz="4" w:space="0" w:color="E54C5E" w:themeColor="accent4"/>
          <w:insideH w:val="nil"/>
        </w:tcBorders>
        <w:shd w:val="clear" w:color="auto" w:fill="E54C5E" w:themeFill="accent4"/>
      </w:tcPr>
    </w:tblStylePr>
    <w:tblStylePr w:type="lastRow">
      <w:rPr>
        <w:b/>
        <w:bCs/>
      </w:rPr>
      <w:tblPr/>
      <w:tcPr>
        <w:tcBorders>
          <w:top w:val="double" w:sz="4" w:space="0" w:color="EF939E" w:themeColor="accent4" w:themeTint="99"/>
        </w:tcBorders>
      </w:tcPr>
    </w:tblStylePr>
    <w:tblStylePr w:type="firstCol">
      <w:rPr>
        <w:b/>
        <w:bCs/>
      </w:rPr>
    </w:tblStylePr>
    <w:tblStylePr w:type="lastCol">
      <w:rPr>
        <w:b/>
        <w:bCs/>
      </w:rPr>
    </w:tblStylePr>
    <w:tblStylePr w:type="band1Vert">
      <w:tblPr/>
      <w:tcPr>
        <w:shd w:val="clear" w:color="auto" w:fill="F9DBDE" w:themeFill="accent4" w:themeFillTint="33"/>
      </w:tcPr>
    </w:tblStylePr>
    <w:tblStylePr w:type="band1Horz">
      <w:tblPr/>
      <w:tcPr>
        <w:shd w:val="clear" w:color="auto" w:fill="F9DBDE" w:themeFill="accent4" w:themeFillTint="33"/>
      </w:tcPr>
    </w:tblStylePr>
  </w:style>
  <w:style w:type="table" w:customStyle="1" w:styleId="4-51">
    <w:name w:val="清单表 4 - 着色 51"/>
    <w:basedOn w:val="a3"/>
    <w:uiPriority w:val="49"/>
    <w:qFormat/>
    <w:tblPr>
      <w:tblBorders>
        <w:top w:val="single" w:sz="4" w:space="0" w:color="ABD78D" w:themeColor="accent5" w:themeTint="99"/>
        <w:left w:val="single" w:sz="4" w:space="0" w:color="ABD78D" w:themeColor="accent5" w:themeTint="99"/>
        <w:bottom w:val="single" w:sz="4" w:space="0" w:color="ABD78D" w:themeColor="accent5" w:themeTint="99"/>
        <w:right w:val="single" w:sz="4" w:space="0" w:color="ABD78D" w:themeColor="accent5" w:themeTint="99"/>
        <w:insideH w:val="single" w:sz="4" w:space="0" w:color="ABD78D" w:themeColor="accent5" w:themeTint="99"/>
      </w:tblBorders>
    </w:tblPr>
    <w:tblStylePr w:type="firstRow">
      <w:rPr>
        <w:b/>
        <w:bCs/>
        <w:color w:val="FFFFFF" w:themeColor="background1"/>
      </w:rPr>
      <w:tblPr/>
      <w:tcPr>
        <w:tcBorders>
          <w:top w:val="single" w:sz="4" w:space="0" w:color="75BD42" w:themeColor="accent5"/>
          <w:left w:val="single" w:sz="4" w:space="0" w:color="75BD42" w:themeColor="accent5"/>
          <w:bottom w:val="single" w:sz="4" w:space="0" w:color="75BD42" w:themeColor="accent5"/>
          <w:right w:val="single" w:sz="4" w:space="0" w:color="75BD42" w:themeColor="accent5"/>
          <w:insideH w:val="nil"/>
        </w:tcBorders>
        <w:shd w:val="clear" w:color="auto" w:fill="75BD42" w:themeFill="accent5"/>
      </w:tcPr>
    </w:tblStylePr>
    <w:tblStylePr w:type="lastRow">
      <w:rPr>
        <w:b/>
        <w:bCs/>
      </w:rPr>
      <w:tblPr/>
      <w:tcPr>
        <w:tcBorders>
          <w:top w:val="double" w:sz="4" w:space="0" w:color="ABD78D" w:themeColor="accent5" w:themeTint="99"/>
        </w:tcBorders>
      </w:tcPr>
    </w:tblStylePr>
    <w:tblStylePr w:type="firstCol">
      <w:rPr>
        <w:b/>
        <w:bCs/>
      </w:rPr>
    </w:tblStylePr>
    <w:tblStylePr w:type="lastCol">
      <w:rPr>
        <w:b/>
        <w:bCs/>
      </w:rPr>
    </w:tblStylePr>
    <w:tblStylePr w:type="band1Vert">
      <w:tblPr/>
      <w:tcPr>
        <w:shd w:val="clear" w:color="auto" w:fill="E3F1D9" w:themeFill="accent5" w:themeFillTint="33"/>
      </w:tcPr>
    </w:tblStylePr>
    <w:tblStylePr w:type="band1Horz">
      <w:tblPr/>
      <w:tcPr>
        <w:shd w:val="clear" w:color="auto" w:fill="E3F1D9" w:themeFill="accent5" w:themeFillTint="33"/>
      </w:tcPr>
    </w:tblStylePr>
  </w:style>
  <w:style w:type="table" w:customStyle="1" w:styleId="4-61">
    <w:name w:val="清单表 4 - 着色 61"/>
    <w:basedOn w:val="a3"/>
    <w:uiPriority w:val="49"/>
    <w:qFormat/>
    <w:tblPr>
      <w:tblBorders>
        <w:top w:val="single" w:sz="4" w:space="0" w:color="FDAC75" w:themeColor="accent6" w:themeTint="99"/>
        <w:left w:val="single" w:sz="4" w:space="0" w:color="FDAC75" w:themeColor="accent6" w:themeTint="99"/>
        <w:bottom w:val="single" w:sz="4" w:space="0" w:color="FDAC75" w:themeColor="accent6" w:themeTint="99"/>
        <w:right w:val="single" w:sz="4" w:space="0" w:color="FDAC75" w:themeColor="accent6" w:themeTint="99"/>
        <w:insideH w:val="single" w:sz="4" w:space="0" w:color="FDAC75" w:themeColor="accent6" w:themeTint="99"/>
      </w:tblBorders>
    </w:tblPr>
    <w:tblStylePr w:type="firstRow">
      <w:rPr>
        <w:b/>
        <w:bCs/>
        <w:color w:val="FFFFFF" w:themeColor="background1"/>
      </w:rPr>
      <w:tblPr/>
      <w:tcPr>
        <w:tcBorders>
          <w:top w:val="single" w:sz="4" w:space="0" w:color="FD751A" w:themeColor="accent6"/>
          <w:left w:val="single" w:sz="4" w:space="0" w:color="FD751A" w:themeColor="accent6"/>
          <w:bottom w:val="single" w:sz="4" w:space="0" w:color="FD751A" w:themeColor="accent6"/>
          <w:right w:val="single" w:sz="4" w:space="0" w:color="FD751A" w:themeColor="accent6"/>
          <w:insideH w:val="nil"/>
        </w:tcBorders>
        <w:shd w:val="clear" w:color="auto" w:fill="FD751A" w:themeFill="accent6"/>
      </w:tcPr>
    </w:tblStylePr>
    <w:tblStylePr w:type="lastRow">
      <w:rPr>
        <w:b/>
        <w:bCs/>
      </w:rPr>
      <w:tblPr/>
      <w:tcPr>
        <w:tcBorders>
          <w:top w:val="double" w:sz="4" w:space="0" w:color="FDAC75" w:themeColor="accent6" w:themeTint="99"/>
        </w:tcBorders>
      </w:tcPr>
    </w:tblStylePr>
    <w:tblStylePr w:type="firstCol">
      <w:rPr>
        <w:b/>
        <w:bCs/>
      </w:rPr>
    </w:tblStylePr>
    <w:tblStylePr w:type="lastCol">
      <w:rPr>
        <w:b/>
        <w:bCs/>
      </w:rPr>
    </w:tblStylePr>
    <w:tblStylePr w:type="band1Vert">
      <w:tblPr/>
      <w:tcPr>
        <w:shd w:val="clear" w:color="auto" w:fill="FEE3D1" w:themeFill="accent6" w:themeFillTint="33"/>
      </w:tcPr>
    </w:tblStylePr>
    <w:tblStylePr w:type="band1Horz">
      <w:tblPr/>
      <w:tcPr>
        <w:shd w:val="clear" w:color="auto" w:fill="FEE3D1" w:themeFill="accent6" w:themeFillTint="33"/>
      </w:tcPr>
    </w:tblStylePr>
  </w:style>
  <w:style w:type="table" w:customStyle="1" w:styleId="510">
    <w:name w:val="清单表 5 深色1"/>
    <w:basedOn w:val="a3"/>
    <w:uiPriority w:val="50"/>
    <w:qFormat/>
    <w:rPr>
      <w:color w:val="FFFFFF" w:themeColor="background1"/>
    </w:rPr>
    <w:tblPr>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11">
    <w:name w:val="清单表 5 深色 - 着色 11"/>
    <w:basedOn w:val="a3"/>
    <w:uiPriority w:val="50"/>
    <w:qFormat/>
    <w:rPr>
      <w:color w:val="FFFFFF" w:themeColor="background1"/>
    </w:rPr>
    <w:tblPr>
      <w:tblBorders>
        <w:top w:val="single" w:sz="24" w:space="0" w:color="4498EE" w:themeColor="accent1"/>
        <w:left w:val="single" w:sz="24" w:space="0" w:color="4498EE" w:themeColor="accent1"/>
        <w:bottom w:val="single" w:sz="24" w:space="0" w:color="4498EE" w:themeColor="accent1"/>
        <w:right w:val="single" w:sz="24" w:space="0" w:color="4498EE" w:themeColor="accent1"/>
      </w:tblBorders>
    </w:tblPr>
    <w:tcPr>
      <w:shd w:val="clear" w:color="auto" w:fill="4498EE"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21">
    <w:name w:val="清单表 5 深色 - 着色 21"/>
    <w:basedOn w:val="a3"/>
    <w:uiPriority w:val="50"/>
    <w:qFormat/>
    <w:rPr>
      <w:color w:val="FFFFFF" w:themeColor="background1"/>
    </w:rPr>
    <w:tblPr>
      <w:tblBorders>
        <w:top w:val="single" w:sz="24" w:space="0" w:color="F2BA02" w:themeColor="accent2"/>
        <w:left w:val="single" w:sz="24" w:space="0" w:color="F2BA02" w:themeColor="accent2"/>
        <w:bottom w:val="single" w:sz="24" w:space="0" w:color="F2BA02" w:themeColor="accent2"/>
        <w:right w:val="single" w:sz="24" w:space="0" w:color="F2BA02" w:themeColor="accent2"/>
      </w:tblBorders>
    </w:tblPr>
    <w:tcPr>
      <w:shd w:val="clear" w:color="auto" w:fill="F2BA0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31">
    <w:name w:val="清单表 5 深色 - 着色 31"/>
    <w:basedOn w:val="a3"/>
    <w:uiPriority w:val="50"/>
    <w:qFormat/>
    <w:rPr>
      <w:color w:val="FFFFFF" w:themeColor="background1"/>
    </w:rPr>
    <w:tblPr>
      <w:tblBorders>
        <w:top w:val="single" w:sz="24" w:space="0" w:color="30C0B4" w:themeColor="accent3"/>
        <w:left w:val="single" w:sz="24" w:space="0" w:color="30C0B4" w:themeColor="accent3"/>
        <w:bottom w:val="single" w:sz="24" w:space="0" w:color="30C0B4" w:themeColor="accent3"/>
        <w:right w:val="single" w:sz="24" w:space="0" w:color="30C0B4" w:themeColor="accent3"/>
      </w:tblBorders>
    </w:tblPr>
    <w:tcPr>
      <w:shd w:val="clear" w:color="auto" w:fill="30C0B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41">
    <w:name w:val="清单表 5 深色 - 着色 41"/>
    <w:basedOn w:val="a3"/>
    <w:uiPriority w:val="50"/>
    <w:qFormat/>
    <w:rPr>
      <w:color w:val="FFFFFF" w:themeColor="background1"/>
    </w:rPr>
    <w:tblPr>
      <w:tblBorders>
        <w:top w:val="single" w:sz="24" w:space="0" w:color="E54C5E" w:themeColor="accent4"/>
        <w:left w:val="single" w:sz="24" w:space="0" w:color="E54C5E" w:themeColor="accent4"/>
        <w:bottom w:val="single" w:sz="24" w:space="0" w:color="E54C5E" w:themeColor="accent4"/>
        <w:right w:val="single" w:sz="24" w:space="0" w:color="E54C5E" w:themeColor="accent4"/>
      </w:tblBorders>
    </w:tblPr>
    <w:tcPr>
      <w:shd w:val="clear" w:color="auto" w:fill="E54C5E"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51">
    <w:name w:val="清单表 5 深色 - 着色 51"/>
    <w:basedOn w:val="a3"/>
    <w:uiPriority w:val="50"/>
    <w:qFormat/>
    <w:rPr>
      <w:color w:val="FFFFFF" w:themeColor="background1"/>
    </w:rPr>
    <w:tblPr>
      <w:tblBorders>
        <w:top w:val="single" w:sz="24" w:space="0" w:color="75BD42" w:themeColor="accent5"/>
        <w:left w:val="single" w:sz="24" w:space="0" w:color="75BD42" w:themeColor="accent5"/>
        <w:bottom w:val="single" w:sz="24" w:space="0" w:color="75BD42" w:themeColor="accent5"/>
        <w:right w:val="single" w:sz="24" w:space="0" w:color="75BD42" w:themeColor="accent5"/>
      </w:tblBorders>
    </w:tblPr>
    <w:tcPr>
      <w:shd w:val="clear" w:color="auto" w:fill="75BD4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61">
    <w:name w:val="清单表 5 深色 - 着色 61"/>
    <w:basedOn w:val="a3"/>
    <w:uiPriority w:val="50"/>
    <w:qFormat/>
    <w:rPr>
      <w:color w:val="FFFFFF" w:themeColor="background1"/>
    </w:rPr>
    <w:tblPr>
      <w:tblBorders>
        <w:top w:val="single" w:sz="24" w:space="0" w:color="FD751A" w:themeColor="accent6"/>
        <w:left w:val="single" w:sz="24" w:space="0" w:color="FD751A" w:themeColor="accent6"/>
        <w:bottom w:val="single" w:sz="24" w:space="0" w:color="FD751A" w:themeColor="accent6"/>
        <w:right w:val="single" w:sz="24" w:space="0" w:color="FD751A" w:themeColor="accent6"/>
      </w:tblBorders>
    </w:tblPr>
    <w:tcPr>
      <w:shd w:val="clear" w:color="auto" w:fill="FD751A"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610">
    <w:name w:val="清单表 6 彩色1"/>
    <w:basedOn w:val="a3"/>
    <w:uiPriority w:val="51"/>
    <w:qFormat/>
    <w:rPr>
      <w:color w:val="000000" w:themeColor="text1"/>
    </w:rPr>
    <w:tblPr>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6-11">
    <w:name w:val="清单表 6 彩色 - 着色 11"/>
    <w:basedOn w:val="a3"/>
    <w:uiPriority w:val="51"/>
    <w:qFormat/>
    <w:rPr>
      <w:color w:val="1371D1" w:themeColor="accent1" w:themeShade="BF"/>
    </w:rPr>
    <w:tblPr>
      <w:tblBorders>
        <w:top w:val="single" w:sz="4" w:space="0" w:color="4498EE" w:themeColor="accent1"/>
        <w:bottom w:val="single" w:sz="4" w:space="0" w:color="4498EE" w:themeColor="accent1"/>
      </w:tblBorders>
    </w:tblPr>
    <w:tblStylePr w:type="firstRow">
      <w:rPr>
        <w:b/>
        <w:bCs/>
      </w:rPr>
      <w:tblPr/>
      <w:tcPr>
        <w:tcBorders>
          <w:bottom w:val="single" w:sz="4" w:space="0" w:color="4498EE" w:themeColor="accent1"/>
        </w:tcBorders>
      </w:tcPr>
    </w:tblStylePr>
    <w:tblStylePr w:type="lastRow">
      <w:rPr>
        <w:b/>
        <w:bCs/>
      </w:rPr>
      <w:tblPr/>
      <w:tcPr>
        <w:tcBorders>
          <w:top w:val="double" w:sz="4" w:space="0" w:color="4498EE" w:themeColor="accent1"/>
        </w:tcBorders>
      </w:tcPr>
    </w:tblStylePr>
    <w:tblStylePr w:type="firstCol">
      <w:rPr>
        <w:b/>
        <w:bCs/>
      </w:rPr>
    </w:tblStylePr>
    <w:tblStylePr w:type="lastCol">
      <w:rPr>
        <w:b/>
        <w:bCs/>
      </w:rPr>
    </w:tblStylePr>
    <w:tblStylePr w:type="band1Vert">
      <w:tblPr/>
      <w:tcPr>
        <w:shd w:val="clear" w:color="auto" w:fill="D9EAFB" w:themeFill="accent1" w:themeFillTint="33"/>
      </w:tcPr>
    </w:tblStylePr>
    <w:tblStylePr w:type="band1Horz">
      <w:tblPr/>
      <w:tcPr>
        <w:shd w:val="clear" w:color="auto" w:fill="D9EAFB" w:themeFill="accent1" w:themeFillTint="33"/>
      </w:tcPr>
    </w:tblStylePr>
  </w:style>
  <w:style w:type="table" w:customStyle="1" w:styleId="6-21">
    <w:name w:val="清单表 6 彩色 - 着色 21"/>
    <w:basedOn w:val="a3"/>
    <w:uiPriority w:val="51"/>
    <w:qFormat/>
    <w:rPr>
      <w:color w:val="B58A01" w:themeColor="accent2" w:themeShade="BF"/>
    </w:rPr>
    <w:tblPr>
      <w:tblBorders>
        <w:top w:val="single" w:sz="4" w:space="0" w:color="F2BA02" w:themeColor="accent2"/>
        <w:bottom w:val="single" w:sz="4" w:space="0" w:color="F2BA02" w:themeColor="accent2"/>
      </w:tblBorders>
    </w:tblPr>
    <w:tblStylePr w:type="firstRow">
      <w:rPr>
        <w:b/>
        <w:bCs/>
      </w:rPr>
      <w:tblPr/>
      <w:tcPr>
        <w:tcBorders>
          <w:bottom w:val="single" w:sz="4" w:space="0" w:color="F2BA02" w:themeColor="accent2"/>
        </w:tcBorders>
      </w:tcPr>
    </w:tblStylePr>
    <w:tblStylePr w:type="lastRow">
      <w:rPr>
        <w:b/>
        <w:bCs/>
      </w:rPr>
      <w:tblPr/>
      <w:tcPr>
        <w:tcBorders>
          <w:top w:val="double" w:sz="4" w:space="0" w:color="F2BA02" w:themeColor="accent2"/>
        </w:tcBorders>
      </w:tcPr>
    </w:tblStylePr>
    <w:tblStylePr w:type="firstCol">
      <w:rPr>
        <w:b/>
        <w:bCs/>
      </w:rPr>
    </w:tblStylePr>
    <w:tblStylePr w:type="lastCol">
      <w:rPr>
        <w:b/>
        <w:bCs/>
      </w:rPr>
    </w:tblStylePr>
    <w:tblStylePr w:type="band1Vert">
      <w:tblPr/>
      <w:tcPr>
        <w:shd w:val="clear" w:color="auto" w:fill="FEF2CA" w:themeFill="accent2" w:themeFillTint="33"/>
      </w:tcPr>
    </w:tblStylePr>
    <w:tblStylePr w:type="band1Horz">
      <w:tblPr/>
      <w:tcPr>
        <w:shd w:val="clear" w:color="auto" w:fill="FEF2CA" w:themeFill="accent2" w:themeFillTint="33"/>
      </w:tcPr>
    </w:tblStylePr>
  </w:style>
  <w:style w:type="table" w:customStyle="1" w:styleId="6-31">
    <w:name w:val="清单表 6 彩色 - 着色 31"/>
    <w:basedOn w:val="a3"/>
    <w:uiPriority w:val="51"/>
    <w:qFormat/>
    <w:rPr>
      <w:color w:val="248F86" w:themeColor="accent3" w:themeShade="BF"/>
    </w:rPr>
    <w:tblPr>
      <w:tblBorders>
        <w:top w:val="single" w:sz="4" w:space="0" w:color="30C0B4" w:themeColor="accent3"/>
        <w:bottom w:val="single" w:sz="4" w:space="0" w:color="30C0B4" w:themeColor="accent3"/>
      </w:tblBorders>
    </w:tblPr>
    <w:tblStylePr w:type="firstRow">
      <w:rPr>
        <w:b/>
        <w:bCs/>
      </w:rPr>
      <w:tblPr/>
      <w:tcPr>
        <w:tcBorders>
          <w:bottom w:val="single" w:sz="4" w:space="0" w:color="30C0B4" w:themeColor="accent3"/>
        </w:tcBorders>
      </w:tcPr>
    </w:tblStylePr>
    <w:tblStylePr w:type="lastRow">
      <w:rPr>
        <w:b/>
        <w:bCs/>
      </w:rPr>
      <w:tblPr/>
      <w:tcPr>
        <w:tcBorders>
          <w:top w:val="double" w:sz="4" w:space="0" w:color="30C0B4" w:themeColor="accent3"/>
        </w:tcBorders>
      </w:tcPr>
    </w:tblStylePr>
    <w:tblStylePr w:type="firstCol">
      <w:rPr>
        <w:b/>
        <w:bCs/>
      </w:rPr>
    </w:tblStylePr>
    <w:tblStylePr w:type="lastCol">
      <w:rPr>
        <w:b/>
        <w:bCs/>
      </w:rPr>
    </w:tblStylePr>
    <w:tblStylePr w:type="band1Vert">
      <w:tblPr/>
      <w:tcPr>
        <w:shd w:val="clear" w:color="auto" w:fill="D3F4F1" w:themeFill="accent3" w:themeFillTint="33"/>
      </w:tcPr>
    </w:tblStylePr>
    <w:tblStylePr w:type="band1Horz">
      <w:tblPr/>
      <w:tcPr>
        <w:shd w:val="clear" w:color="auto" w:fill="D3F4F1" w:themeFill="accent3" w:themeFillTint="33"/>
      </w:tcPr>
    </w:tblStylePr>
  </w:style>
  <w:style w:type="table" w:customStyle="1" w:styleId="6-41">
    <w:name w:val="清单表 6 彩色 - 着色 41"/>
    <w:basedOn w:val="a3"/>
    <w:uiPriority w:val="51"/>
    <w:qFormat/>
    <w:rPr>
      <w:color w:val="C71D31" w:themeColor="accent4" w:themeShade="BF"/>
    </w:rPr>
    <w:tblPr>
      <w:tblBorders>
        <w:top w:val="single" w:sz="4" w:space="0" w:color="E54C5E" w:themeColor="accent4"/>
        <w:bottom w:val="single" w:sz="4" w:space="0" w:color="E54C5E" w:themeColor="accent4"/>
      </w:tblBorders>
    </w:tblPr>
    <w:tblStylePr w:type="firstRow">
      <w:rPr>
        <w:b/>
        <w:bCs/>
      </w:rPr>
      <w:tblPr/>
      <w:tcPr>
        <w:tcBorders>
          <w:bottom w:val="single" w:sz="4" w:space="0" w:color="E54C5E" w:themeColor="accent4"/>
        </w:tcBorders>
      </w:tcPr>
    </w:tblStylePr>
    <w:tblStylePr w:type="lastRow">
      <w:rPr>
        <w:b/>
        <w:bCs/>
      </w:rPr>
      <w:tblPr/>
      <w:tcPr>
        <w:tcBorders>
          <w:top w:val="double" w:sz="4" w:space="0" w:color="E54C5E" w:themeColor="accent4"/>
        </w:tcBorders>
      </w:tcPr>
    </w:tblStylePr>
    <w:tblStylePr w:type="firstCol">
      <w:rPr>
        <w:b/>
        <w:bCs/>
      </w:rPr>
    </w:tblStylePr>
    <w:tblStylePr w:type="lastCol">
      <w:rPr>
        <w:b/>
        <w:bCs/>
      </w:rPr>
    </w:tblStylePr>
    <w:tblStylePr w:type="band1Vert">
      <w:tblPr/>
      <w:tcPr>
        <w:shd w:val="clear" w:color="auto" w:fill="F9DBDE" w:themeFill="accent4" w:themeFillTint="33"/>
      </w:tcPr>
    </w:tblStylePr>
    <w:tblStylePr w:type="band1Horz">
      <w:tblPr/>
      <w:tcPr>
        <w:shd w:val="clear" w:color="auto" w:fill="F9DBDE" w:themeFill="accent4" w:themeFillTint="33"/>
      </w:tcPr>
    </w:tblStylePr>
  </w:style>
  <w:style w:type="table" w:customStyle="1" w:styleId="6-51">
    <w:name w:val="清单表 6 彩色 - 着色 51"/>
    <w:basedOn w:val="a3"/>
    <w:uiPriority w:val="51"/>
    <w:qFormat/>
    <w:rPr>
      <w:color w:val="578D31" w:themeColor="accent5" w:themeShade="BF"/>
    </w:rPr>
    <w:tblPr>
      <w:tblBorders>
        <w:top w:val="single" w:sz="4" w:space="0" w:color="75BD42" w:themeColor="accent5"/>
        <w:bottom w:val="single" w:sz="4" w:space="0" w:color="75BD42" w:themeColor="accent5"/>
      </w:tblBorders>
    </w:tblPr>
    <w:tblStylePr w:type="firstRow">
      <w:rPr>
        <w:b/>
        <w:bCs/>
      </w:rPr>
      <w:tblPr/>
      <w:tcPr>
        <w:tcBorders>
          <w:bottom w:val="single" w:sz="4" w:space="0" w:color="75BD42" w:themeColor="accent5"/>
        </w:tcBorders>
      </w:tcPr>
    </w:tblStylePr>
    <w:tblStylePr w:type="lastRow">
      <w:rPr>
        <w:b/>
        <w:bCs/>
      </w:rPr>
      <w:tblPr/>
      <w:tcPr>
        <w:tcBorders>
          <w:top w:val="double" w:sz="4" w:space="0" w:color="75BD42" w:themeColor="accent5"/>
        </w:tcBorders>
      </w:tcPr>
    </w:tblStylePr>
    <w:tblStylePr w:type="firstCol">
      <w:rPr>
        <w:b/>
        <w:bCs/>
      </w:rPr>
    </w:tblStylePr>
    <w:tblStylePr w:type="lastCol">
      <w:rPr>
        <w:b/>
        <w:bCs/>
      </w:rPr>
    </w:tblStylePr>
    <w:tblStylePr w:type="band1Vert">
      <w:tblPr/>
      <w:tcPr>
        <w:shd w:val="clear" w:color="auto" w:fill="E3F1D9" w:themeFill="accent5" w:themeFillTint="33"/>
      </w:tcPr>
    </w:tblStylePr>
    <w:tblStylePr w:type="band1Horz">
      <w:tblPr/>
      <w:tcPr>
        <w:shd w:val="clear" w:color="auto" w:fill="E3F1D9" w:themeFill="accent5" w:themeFillTint="33"/>
      </w:tcPr>
    </w:tblStylePr>
  </w:style>
  <w:style w:type="table" w:customStyle="1" w:styleId="6-61">
    <w:name w:val="清单表 6 彩色 - 着色 61"/>
    <w:basedOn w:val="a3"/>
    <w:uiPriority w:val="51"/>
    <w:qFormat/>
    <w:rPr>
      <w:color w:val="CE5302" w:themeColor="accent6" w:themeShade="BF"/>
    </w:rPr>
    <w:tblPr>
      <w:tblBorders>
        <w:top w:val="single" w:sz="4" w:space="0" w:color="FD751A" w:themeColor="accent6"/>
        <w:bottom w:val="single" w:sz="4" w:space="0" w:color="FD751A" w:themeColor="accent6"/>
      </w:tblBorders>
    </w:tblPr>
    <w:tblStylePr w:type="firstRow">
      <w:rPr>
        <w:b/>
        <w:bCs/>
      </w:rPr>
      <w:tblPr/>
      <w:tcPr>
        <w:tcBorders>
          <w:bottom w:val="single" w:sz="4" w:space="0" w:color="FD751A" w:themeColor="accent6"/>
        </w:tcBorders>
      </w:tcPr>
    </w:tblStylePr>
    <w:tblStylePr w:type="lastRow">
      <w:rPr>
        <w:b/>
        <w:bCs/>
      </w:rPr>
      <w:tblPr/>
      <w:tcPr>
        <w:tcBorders>
          <w:top w:val="double" w:sz="4" w:space="0" w:color="FD751A" w:themeColor="accent6"/>
        </w:tcBorders>
      </w:tcPr>
    </w:tblStylePr>
    <w:tblStylePr w:type="firstCol">
      <w:rPr>
        <w:b/>
        <w:bCs/>
      </w:rPr>
    </w:tblStylePr>
    <w:tblStylePr w:type="lastCol">
      <w:rPr>
        <w:b/>
        <w:bCs/>
      </w:rPr>
    </w:tblStylePr>
    <w:tblStylePr w:type="band1Vert">
      <w:tblPr/>
      <w:tcPr>
        <w:shd w:val="clear" w:color="auto" w:fill="FEE3D1" w:themeFill="accent6" w:themeFillTint="33"/>
      </w:tcPr>
    </w:tblStylePr>
    <w:tblStylePr w:type="band1Horz">
      <w:tblPr/>
      <w:tcPr>
        <w:shd w:val="clear" w:color="auto" w:fill="FEE3D1" w:themeFill="accent6" w:themeFillTint="33"/>
      </w:tcPr>
    </w:tblStylePr>
  </w:style>
  <w:style w:type="table" w:customStyle="1" w:styleId="710">
    <w:name w:val="清单表 7 彩色1"/>
    <w:basedOn w:val="a3"/>
    <w:uiPriority w:val="52"/>
    <w:qFormat/>
    <w:rPr>
      <w:color w:val="000000" w:themeColor="text1"/>
    </w:rPr>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11">
    <w:name w:val="清单表 7 彩色 - 着色 11"/>
    <w:basedOn w:val="a3"/>
    <w:uiPriority w:val="52"/>
    <w:qFormat/>
    <w:rPr>
      <w:color w:val="1371D1" w:themeColor="accent1" w:themeShade="BF"/>
    </w:rPr>
    <w:tblPr/>
    <w:tblStylePr w:type="firstRow">
      <w:rPr>
        <w:rFonts w:asciiTheme="majorHAnsi" w:eastAsiaTheme="majorEastAsia" w:hAnsiTheme="majorHAnsi" w:cstheme="majorBidi"/>
        <w:i/>
        <w:iCs/>
        <w:sz w:val="26"/>
      </w:rPr>
      <w:tblPr/>
      <w:tcPr>
        <w:tcBorders>
          <w:bottom w:val="single" w:sz="4" w:space="0" w:color="4498EE"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98EE"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98EE"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98EE" w:themeColor="accent1"/>
        </w:tcBorders>
        <w:shd w:val="clear" w:color="auto" w:fill="FFFFFF" w:themeFill="background1"/>
      </w:tcPr>
    </w:tblStylePr>
    <w:tblStylePr w:type="band1Vert">
      <w:tblPr/>
      <w:tcPr>
        <w:shd w:val="clear" w:color="auto" w:fill="D9EAFB" w:themeFill="accent1" w:themeFillTint="33"/>
      </w:tcPr>
    </w:tblStylePr>
    <w:tblStylePr w:type="band1Horz">
      <w:tblPr/>
      <w:tcPr>
        <w:shd w:val="clear" w:color="auto" w:fill="D9EAFB"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21">
    <w:name w:val="清单表 7 彩色 - 着色 21"/>
    <w:basedOn w:val="a3"/>
    <w:uiPriority w:val="52"/>
    <w:qFormat/>
    <w:rPr>
      <w:color w:val="B58A01" w:themeColor="accent2" w:themeShade="BF"/>
    </w:rPr>
    <w:tblPr/>
    <w:tblStylePr w:type="firstRow">
      <w:rPr>
        <w:rFonts w:asciiTheme="majorHAnsi" w:eastAsiaTheme="majorEastAsia" w:hAnsiTheme="majorHAnsi" w:cstheme="majorBidi"/>
        <w:i/>
        <w:iCs/>
        <w:sz w:val="26"/>
      </w:rPr>
      <w:tblPr/>
      <w:tcPr>
        <w:tcBorders>
          <w:bottom w:val="single" w:sz="4" w:space="0" w:color="F2BA0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2BA0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2BA0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2BA02" w:themeColor="accent2"/>
        </w:tcBorders>
        <w:shd w:val="clear" w:color="auto" w:fill="FFFFFF" w:themeFill="background1"/>
      </w:tcPr>
    </w:tblStylePr>
    <w:tblStylePr w:type="band1Vert">
      <w:tblPr/>
      <w:tcPr>
        <w:shd w:val="clear" w:color="auto" w:fill="FEF2CA" w:themeFill="accent2" w:themeFillTint="33"/>
      </w:tcPr>
    </w:tblStylePr>
    <w:tblStylePr w:type="band1Horz">
      <w:tblPr/>
      <w:tcPr>
        <w:shd w:val="clear" w:color="auto" w:fill="FEF2CA"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31">
    <w:name w:val="清单表 7 彩色 - 着色 31"/>
    <w:basedOn w:val="a3"/>
    <w:uiPriority w:val="52"/>
    <w:qFormat/>
    <w:rPr>
      <w:color w:val="248F86" w:themeColor="accent3" w:themeShade="BF"/>
    </w:rPr>
    <w:tblPr/>
    <w:tblStylePr w:type="firstRow">
      <w:rPr>
        <w:rFonts w:asciiTheme="majorHAnsi" w:eastAsiaTheme="majorEastAsia" w:hAnsiTheme="majorHAnsi" w:cstheme="majorBidi"/>
        <w:i/>
        <w:iCs/>
        <w:sz w:val="26"/>
      </w:rPr>
      <w:tblPr/>
      <w:tcPr>
        <w:tcBorders>
          <w:bottom w:val="single" w:sz="4" w:space="0" w:color="30C0B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0C0B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0C0B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0C0B4" w:themeColor="accent3"/>
        </w:tcBorders>
        <w:shd w:val="clear" w:color="auto" w:fill="FFFFFF" w:themeFill="background1"/>
      </w:tcPr>
    </w:tblStylePr>
    <w:tblStylePr w:type="band1Vert">
      <w:tblPr/>
      <w:tcPr>
        <w:shd w:val="clear" w:color="auto" w:fill="D3F4F1" w:themeFill="accent3" w:themeFillTint="33"/>
      </w:tcPr>
    </w:tblStylePr>
    <w:tblStylePr w:type="band1Horz">
      <w:tblPr/>
      <w:tcPr>
        <w:shd w:val="clear" w:color="auto" w:fill="D3F4F1"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41">
    <w:name w:val="清单表 7 彩色 - 着色 41"/>
    <w:basedOn w:val="a3"/>
    <w:uiPriority w:val="52"/>
    <w:qFormat/>
    <w:rPr>
      <w:color w:val="C71D31" w:themeColor="accent4" w:themeShade="BF"/>
    </w:rPr>
    <w:tblPr/>
    <w:tblStylePr w:type="firstRow">
      <w:rPr>
        <w:rFonts w:asciiTheme="majorHAnsi" w:eastAsiaTheme="majorEastAsia" w:hAnsiTheme="majorHAnsi" w:cstheme="majorBidi"/>
        <w:i/>
        <w:iCs/>
        <w:sz w:val="26"/>
      </w:rPr>
      <w:tblPr/>
      <w:tcPr>
        <w:tcBorders>
          <w:bottom w:val="single" w:sz="4" w:space="0" w:color="E54C5E"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54C5E"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54C5E"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54C5E" w:themeColor="accent4"/>
        </w:tcBorders>
        <w:shd w:val="clear" w:color="auto" w:fill="FFFFFF" w:themeFill="background1"/>
      </w:tcPr>
    </w:tblStylePr>
    <w:tblStylePr w:type="band1Vert">
      <w:tblPr/>
      <w:tcPr>
        <w:shd w:val="clear" w:color="auto" w:fill="F9DBDE" w:themeFill="accent4" w:themeFillTint="33"/>
      </w:tcPr>
    </w:tblStylePr>
    <w:tblStylePr w:type="band1Horz">
      <w:tblPr/>
      <w:tcPr>
        <w:shd w:val="clear" w:color="auto" w:fill="F9DBDE"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51">
    <w:name w:val="清单表 7 彩色 - 着色 51"/>
    <w:basedOn w:val="a3"/>
    <w:uiPriority w:val="52"/>
    <w:qFormat/>
    <w:rPr>
      <w:color w:val="578D31" w:themeColor="accent5" w:themeShade="BF"/>
    </w:rPr>
    <w:tblPr/>
    <w:tblStylePr w:type="firstRow">
      <w:rPr>
        <w:rFonts w:asciiTheme="majorHAnsi" w:eastAsiaTheme="majorEastAsia" w:hAnsiTheme="majorHAnsi" w:cstheme="majorBidi"/>
        <w:i/>
        <w:iCs/>
        <w:sz w:val="26"/>
      </w:rPr>
      <w:tblPr/>
      <w:tcPr>
        <w:tcBorders>
          <w:bottom w:val="single" w:sz="4" w:space="0" w:color="75BD4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5BD4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5BD4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5BD42" w:themeColor="accent5"/>
        </w:tcBorders>
        <w:shd w:val="clear" w:color="auto" w:fill="FFFFFF" w:themeFill="background1"/>
      </w:tcPr>
    </w:tblStylePr>
    <w:tblStylePr w:type="band1Vert">
      <w:tblPr/>
      <w:tcPr>
        <w:shd w:val="clear" w:color="auto" w:fill="E3F1D9" w:themeFill="accent5" w:themeFillTint="33"/>
      </w:tcPr>
    </w:tblStylePr>
    <w:tblStylePr w:type="band1Horz">
      <w:tblPr/>
      <w:tcPr>
        <w:shd w:val="clear" w:color="auto" w:fill="E3F1D9"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61">
    <w:name w:val="清单表 7 彩色 - 着色 61"/>
    <w:basedOn w:val="a3"/>
    <w:uiPriority w:val="52"/>
    <w:qFormat/>
    <w:rPr>
      <w:color w:val="CE5302" w:themeColor="accent6" w:themeShade="BF"/>
    </w:rPr>
    <w:tblPr/>
    <w:tblStylePr w:type="firstRow">
      <w:rPr>
        <w:rFonts w:asciiTheme="majorHAnsi" w:eastAsiaTheme="majorEastAsia" w:hAnsiTheme="majorHAnsi" w:cstheme="majorBidi"/>
        <w:i/>
        <w:iCs/>
        <w:sz w:val="26"/>
      </w:rPr>
      <w:tblPr/>
      <w:tcPr>
        <w:tcBorders>
          <w:bottom w:val="single" w:sz="4" w:space="0" w:color="FD751A"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D751A"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D751A"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D751A" w:themeColor="accent6"/>
        </w:tcBorders>
        <w:shd w:val="clear" w:color="auto" w:fill="FFFFFF" w:themeFill="background1"/>
      </w:tcPr>
    </w:tblStylePr>
    <w:tblStylePr w:type="band1Vert">
      <w:tblPr/>
      <w:tcPr>
        <w:shd w:val="clear" w:color="auto" w:fill="FEE3D1" w:themeFill="accent6" w:themeFillTint="33"/>
      </w:tcPr>
    </w:tblStylePr>
    <w:tblStylePr w:type="band1Horz">
      <w:tblPr/>
      <w:tcPr>
        <w:shd w:val="clear" w:color="auto" w:fill="FEE3D1"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111">
    <w:name w:val="网格表 1 浅色1"/>
    <w:basedOn w:val="a3"/>
    <w:uiPriority w:val="46"/>
    <w:qFormat/>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1-111">
    <w:name w:val="网格表 1 浅色 - 着色 11"/>
    <w:basedOn w:val="a3"/>
    <w:uiPriority w:val="46"/>
    <w:qFormat/>
    <w:tblPr>
      <w:tblBorders>
        <w:top w:val="single" w:sz="4" w:space="0" w:color="B4D5F8" w:themeColor="accent1" w:themeTint="66"/>
        <w:left w:val="single" w:sz="4" w:space="0" w:color="B4D5F8" w:themeColor="accent1" w:themeTint="66"/>
        <w:bottom w:val="single" w:sz="4" w:space="0" w:color="B4D5F8" w:themeColor="accent1" w:themeTint="66"/>
        <w:right w:val="single" w:sz="4" w:space="0" w:color="B4D5F8" w:themeColor="accent1" w:themeTint="66"/>
        <w:insideH w:val="single" w:sz="4" w:space="0" w:color="B4D5F8" w:themeColor="accent1" w:themeTint="66"/>
        <w:insideV w:val="single" w:sz="4" w:space="0" w:color="B4D5F8" w:themeColor="accent1" w:themeTint="66"/>
      </w:tblBorders>
    </w:tblPr>
    <w:tblStylePr w:type="firstRow">
      <w:rPr>
        <w:b/>
        <w:bCs/>
      </w:rPr>
      <w:tblPr/>
      <w:tcPr>
        <w:tcBorders>
          <w:bottom w:val="single" w:sz="12" w:space="0" w:color="8EC1F4" w:themeColor="accent1" w:themeTint="99"/>
        </w:tcBorders>
      </w:tcPr>
    </w:tblStylePr>
    <w:tblStylePr w:type="lastRow">
      <w:rPr>
        <w:b/>
        <w:bCs/>
      </w:rPr>
      <w:tblPr/>
      <w:tcPr>
        <w:tcBorders>
          <w:top w:val="double" w:sz="2" w:space="0" w:color="8EC1F4" w:themeColor="accent1" w:themeTint="99"/>
        </w:tcBorders>
      </w:tcPr>
    </w:tblStylePr>
    <w:tblStylePr w:type="firstCol">
      <w:rPr>
        <w:b/>
        <w:bCs/>
      </w:rPr>
    </w:tblStylePr>
    <w:tblStylePr w:type="lastCol">
      <w:rPr>
        <w:b/>
        <w:bCs/>
      </w:rPr>
    </w:tblStylePr>
  </w:style>
  <w:style w:type="table" w:customStyle="1" w:styleId="1-211">
    <w:name w:val="网格表 1 浅色 - 着色 21"/>
    <w:basedOn w:val="a3"/>
    <w:uiPriority w:val="46"/>
    <w:qFormat/>
    <w:tblPr>
      <w:tblBorders>
        <w:top w:val="single" w:sz="4" w:space="0" w:color="FEE595" w:themeColor="accent2" w:themeTint="66"/>
        <w:left w:val="single" w:sz="4" w:space="0" w:color="FEE595" w:themeColor="accent2" w:themeTint="66"/>
        <w:bottom w:val="single" w:sz="4" w:space="0" w:color="FEE595" w:themeColor="accent2" w:themeTint="66"/>
        <w:right w:val="single" w:sz="4" w:space="0" w:color="FEE595" w:themeColor="accent2" w:themeTint="66"/>
        <w:insideH w:val="single" w:sz="4" w:space="0" w:color="FEE595" w:themeColor="accent2" w:themeTint="66"/>
        <w:insideV w:val="single" w:sz="4" w:space="0" w:color="FEE595" w:themeColor="accent2" w:themeTint="66"/>
      </w:tblBorders>
    </w:tblPr>
    <w:tblStylePr w:type="firstRow">
      <w:rPr>
        <w:b/>
        <w:bCs/>
      </w:rPr>
      <w:tblPr/>
      <w:tcPr>
        <w:tcBorders>
          <w:bottom w:val="single" w:sz="12" w:space="0" w:color="FDD860" w:themeColor="accent2" w:themeTint="99"/>
        </w:tcBorders>
      </w:tcPr>
    </w:tblStylePr>
    <w:tblStylePr w:type="lastRow">
      <w:rPr>
        <w:b/>
        <w:bCs/>
      </w:rPr>
      <w:tblPr/>
      <w:tcPr>
        <w:tcBorders>
          <w:top w:val="double" w:sz="2" w:space="0" w:color="FDD860" w:themeColor="accent2" w:themeTint="99"/>
        </w:tcBorders>
      </w:tcPr>
    </w:tblStylePr>
    <w:tblStylePr w:type="firstCol">
      <w:rPr>
        <w:b/>
        <w:bCs/>
      </w:rPr>
    </w:tblStylePr>
    <w:tblStylePr w:type="lastCol">
      <w:rPr>
        <w:b/>
        <w:bCs/>
      </w:rPr>
    </w:tblStylePr>
  </w:style>
  <w:style w:type="table" w:customStyle="1" w:styleId="1-311">
    <w:name w:val="网格表 1 浅色 - 着色 31"/>
    <w:basedOn w:val="a3"/>
    <w:uiPriority w:val="46"/>
    <w:qFormat/>
    <w:tblPr>
      <w:tblBorders>
        <w:top w:val="single" w:sz="4" w:space="0" w:color="A8E9E3" w:themeColor="accent3" w:themeTint="66"/>
        <w:left w:val="single" w:sz="4" w:space="0" w:color="A8E9E3" w:themeColor="accent3" w:themeTint="66"/>
        <w:bottom w:val="single" w:sz="4" w:space="0" w:color="A8E9E3" w:themeColor="accent3" w:themeTint="66"/>
        <w:right w:val="single" w:sz="4" w:space="0" w:color="A8E9E3" w:themeColor="accent3" w:themeTint="66"/>
        <w:insideH w:val="single" w:sz="4" w:space="0" w:color="A8E9E3" w:themeColor="accent3" w:themeTint="66"/>
        <w:insideV w:val="single" w:sz="4" w:space="0" w:color="A8E9E3" w:themeColor="accent3" w:themeTint="66"/>
      </w:tblBorders>
    </w:tblPr>
    <w:tblStylePr w:type="firstRow">
      <w:rPr>
        <w:b/>
        <w:bCs/>
      </w:rPr>
      <w:tblPr/>
      <w:tcPr>
        <w:tcBorders>
          <w:bottom w:val="single" w:sz="12" w:space="0" w:color="7DDED6" w:themeColor="accent3" w:themeTint="99"/>
        </w:tcBorders>
      </w:tcPr>
    </w:tblStylePr>
    <w:tblStylePr w:type="lastRow">
      <w:rPr>
        <w:b/>
        <w:bCs/>
      </w:rPr>
      <w:tblPr/>
      <w:tcPr>
        <w:tcBorders>
          <w:top w:val="double" w:sz="2" w:space="0" w:color="7DDED6" w:themeColor="accent3" w:themeTint="99"/>
        </w:tcBorders>
      </w:tcPr>
    </w:tblStylePr>
    <w:tblStylePr w:type="firstCol">
      <w:rPr>
        <w:b/>
        <w:bCs/>
      </w:rPr>
    </w:tblStylePr>
    <w:tblStylePr w:type="lastCol">
      <w:rPr>
        <w:b/>
        <w:bCs/>
      </w:rPr>
    </w:tblStylePr>
  </w:style>
  <w:style w:type="table" w:customStyle="1" w:styleId="1-411">
    <w:name w:val="网格表 1 浅色 - 着色 41"/>
    <w:basedOn w:val="a3"/>
    <w:uiPriority w:val="46"/>
    <w:qFormat/>
    <w:tblPr>
      <w:tblBorders>
        <w:top w:val="single" w:sz="4" w:space="0" w:color="F4B7BE" w:themeColor="accent4" w:themeTint="66"/>
        <w:left w:val="single" w:sz="4" w:space="0" w:color="F4B7BE" w:themeColor="accent4" w:themeTint="66"/>
        <w:bottom w:val="single" w:sz="4" w:space="0" w:color="F4B7BE" w:themeColor="accent4" w:themeTint="66"/>
        <w:right w:val="single" w:sz="4" w:space="0" w:color="F4B7BE" w:themeColor="accent4" w:themeTint="66"/>
        <w:insideH w:val="single" w:sz="4" w:space="0" w:color="F4B7BE" w:themeColor="accent4" w:themeTint="66"/>
        <w:insideV w:val="single" w:sz="4" w:space="0" w:color="F4B7BE" w:themeColor="accent4" w:themeTint="66"/>
      </w:tblBorders>
    </w:tblPr>
    <w:tblStylePr w:type="firstRow">
      <w:rPr>
        <w:b/>
        <w:bCs/>
      </w:rPr>
      <w:tblPr/>
      <w:tcPr>
        <w:tcBorders>
          <w:bottom w:val="single" w:sz="12" w:space="0" w:color="EF939E" w:themeColor="accent4" w:themeTint="99"/>
        </w:tcBorders>
      </w:tcPr>
    </w:tblStylePr>
    <w:tblStylePr w:type="lastRow">
      <w:rPr>
        <w:b/>
        <w:bCs/>
      </w:rPr>
      <w:tblPr/>
      <w:tcPr>
        <w:tcBorders>
          <w:top w:val="double" w:sz="2" w:space="0" w:color="EF939E" w:themeColor="accent4" w:themeTint="99"/>
        </w:tcBorders>
      </w:tcPr>
    </w:tblStylePr>
    <w:tblStylePr w:type="firstCol">
      <w:rPr>
        <w:b/>
        <w:bCs/>
      </w:rPr>
    </w:tblStylePr>
    <w:tblStylePr w:type="lastCol">
      <w:rPr>
        <w:b/>
        <w:bCs/>
      </w:rPr>
    </w:tblStylePr>
  </w:style>
  <w:style w:type="table" w:customStyle="1" w:styleId="1-511">
    <w:name w:val="网格表 1 浅色 - 着色 51"/>
    <w:basedOn w:val="a3"/>
    <w:uiPriority w:val="46"/>
    <w:qFormat/>
    <w:tblPr>
      <w:tblBorders>
        <w:top w:val="single" w:sz="4" w:space="0" w:color="C7E4B3" w:themeColor="accent5" w:themeTint="66"/>
        <w:left w:val="single" w:sz="4" w:space="0" w:color="C7E4B3" w:themeColor="accent5" w:themeTint="66"/>
        <w:bottom w:val="single" w:sz="4" w:space="0" w:color="C7E4B3" w:themeColor="accent5" w:themeTint="66"/>
        <w:right w:val="single" w:sz="4" w:space="0" w:color="C7E4B3" w:themeColor="accent5" w:themeTint="66"/>
        <w:insideH w:val="single" w:sz="4" w:space="0" w:color="C7E4B3" w:themeColor="accent5" w:themeTint="66"/>
        <w:insideV w:val="single" w:sz="4" w:space="0" w:color="C7E4B3" w:themeColor="accent5" w:themeTint="66"/>
      </w:tblBorders>
    </w:tblPr>
    <w:tblStylePr w:type="firstRow">
      <w:rPr>
        <w:b/>
        <w:bCs/>
      </w:rPr>
      <w:tblPr/>
      <w:tcPr>
        <w:tcBorders>
          <w:bottom w:val="single" w:sz="12" w:space="0" w:color="ABD78D" w:themeColor="accent5" w:themeTint="99"/>
        </w:tcBorders>
      </w:tcPr>
    </w:tblStylePr>
    <w:tblStylePr w:type="lastRow">
      <w:rPr>
        <w:b/>
        <w:bCs/>
      </w:rPr>
      <w:tblPr/>
      <w:tcPr>
        <w:tcBorders>
          <w:top w:val="double" w:sz="2" w:space="0" w:color="ABD78D" w:themeColor="accent5" w:themeTint="99"/>
        </w:tcBorders>
      </w:tcPr>
    </w:tblStylePr>
    <w:tblStylePr w:type="firstCol">
      <w:rPr>
        <w:b/>
        <w:bCs/>
      </w:rPr>
    </w:tblStylePr>
    <w:tblStylePr w:type="lastCol">
      <w:rPr>
        <w:b/>
        <w:bCs/>
      </w:rPr>
    </w:tblStylePr>
  </w:style>
  <w:style w:type="table" w:customStyle="1" w:styleId="1-611">
    <w:name w:val="网格表 1 浅色 - 着色 61"/>
    <w:basedOn w:val="a3"/>
    <w:uiPriority w:val="46"/>
    <w:qFormat/>
    <w:tblPr>
      <w:tblBorders>
        <w:top w:val="single" w:sz="4" w:space="0" w:color="FEC7A3" w:themeColor="accent6" w:themeTint="66"/>
        <w:left w:val="single" w:sz="4" w:space="0" w:color="FEC7A3" w:themeColor="accent6" w:themeTint="66"/>
        <w:bottom w:val="single" w:sz="4" w:space="0" w:color="FEC7A3" w:themeColor="accent6" w:themeTint="66"/>
        <w:right w:val="single" w:sz="4" w:space="0" w:color="FEC7A3" w:themeColor="accent6" w:themeTint="66"/>
        <w:insideH w:val="single" w:sz="4" w:space="0" w:color="FEC7A3" w:themeColor="accent6" w:themeTint="66"/>
        <w:insideV w:val="single" w:sz="4" w:space="0" w:color="FEC7A3" w:themeColor="accent6" w:themeTint="66"/>
      </w:tblBorders>
    </w:tblPr>
    <w:tblStylePr w:type="firstRow">
      <w:rPr>
        <w:b/>
        <w:bCs/>
      </w:rPr>
      <w:tblPr/>
      <w:tcPr>
        <w:tcBorders>
          <w:bottom w:val="single" w:sz="12" w:space="0" w:color="FDAC75" w:themeColor="accent6" w:themeTint="99"/>
        </w:tcBorders>
      </w:tcPr>
    </w:tblStylePr>
    <w:tblStylePr w:type="lastRow">
      <w:rPr>
        <w:b/>
        <w:bCs/>
      </w:rPr>
      <w:tblPr/>
      <w:tcPr>
        <w:tcBorders>
          <w:top w:val="double" w:sz="2" w:space="0" w:color="FDAC75" w:themeColor="accent6" w:themeTint="99"/>
        </w:tcBorders>
      </w:tcPr>
    </w:tblStylePr>
    <w:tblStylePr w:type="firstCol">
      <w:rPr>
        <w:b/>
        <w:bCs/>
      </w:rPr>
    </w:tblStylePr>
    <w:tblStylePr w:type="lastCol">
      <w:rPr>
        <w:b/>
        <w:bCs/>
      </w:rPr>
    </w:tblStylePr>
  </w:style>
  <w:style w:type="table" w:customStyle="1" w:styleId="211">
    <w:name w:val="网格表 21"/>
    <w:basedOn w:val="a3"/>
    <w:uiPriority w:val="47"/>
    <w:qFormat/>
    <w:tblPr>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2-111">
    <w:name w:val="网格表 2 - 着色 11"/>
    <w:basedOn w:val="a3"/>
    <w:uiPriority w:val="47"/>
    <w:qFormat/>
    <w:tblPr>
      <w:tblBorders>
        <w:top w:val="single" w:sz="2" w:space="0" w:color="8EC1F4" w:themeColor="accent1" w:themeTint="99"/>
        <w:bottom w:val="single" w:sz="2" w:space="0" w:color="8EC1F4" w:themeColor="accent1" w:themeTint="99"/>
        <w:insideH w:val="single" w:sz="2" w:space="0" w:color="8EC1F4" w:themeColor="accent1" w:themeTint="99"/>
        <w:insideV w:val="single" w:sz="2" w:space="0" w:color="8EC1F4" w:themeColor="accent1" w:themeTint="99"/>
      </w:tblBorders>
    </w:tblPr>
    <w:tblStylePr w:type="firstRow">
      <w:rPr>
        <w:b/>
        <w:bCs/>
      </w:rPr>
      <w:tblPr/>
      <w:tcPr>
        <w:tcBorders>
          <w:top w:val="nil"/>
          <w:bottom w:val="single" w:sz="12" w:space="0" w:color="8EC1F4" w:themeColor="accent1" w:themeTint="99"/>
          <w:insideH w:val="nil"/>
          <w:insideV w:val="nil"/>
        </w:tcBorders>
        <w:shd w:val="clear" w:color="auto" w:fill="FFFFFF" w:themeFill="background1"/>
      </w:tcPr>
    </w:tblStylePr>
    <w:tblStylePr w:type="lastRow">
      <w:rPr>
        <w:b/>
        <w:bCs/>
      </w:rPr>
      <w:tblPr/>
      <w:tcPr>
        <w:tcBorders>
          <w:top w:val="double" w:sz="2" w:space="0" w:color="8EC1F4"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AFB" w:themeFill="accent1" w:themeFillTint="33"/>
      </w:tcPr>
    </w:tblStylePr>
    <w:tblStylePr w:type="band1Horz">
      <w:tblPr/>
      <w:tcPr>
        <w:shd w:val="clear" w:color="auto" w:fill="D9EAFB" w:themeFill="accent1" w:themeFillTint="33"/>
      </w:tcPr>
    </w:tblStylePr>
  </w:style>
  <w:style w:type="table" w:customStyle="1" w:styleId="2-211">
    <w:name w:val="网格表 2 - 着色 21"/>
    <w:basedOn w:val="a3"/>
    <w:uiPriority w:val="47"/>
    <w:qFormat/>
    <w:tblPr>
      <w:tblBorders>
        <w:top w:val="single" w:sz="2" w:space="0" w:color="FDD860" w:themeColor="accent2" w:themeTint="99"/>
        <w:bottom w:val="single" w:sz="2" w:space="0" w:color="FDD860" w:themeColor="accent2" w:themeTint="99"/>
        <w:insideH w:val="single" w:sz="2" w:space="0" w:color="FDD860" w:themeColor="accent2" w:themeTint="99"/>
        <w:insideV w:val="single" w:sz="2" w:space="0" w:color="FDD860" w:themeColor="accent2" w:themeTint="99"/>
      </w:tblBorders>
    </w:tblPr>
    <w:tblStylePr w:type="firstRow">
      <w:rPr>
        <w:b/>
        <w:bCs/>
      </w:rPr>
      <w:tblPr/>
      <w:tcPr>
        <w:tcBorders>
          <w:top w:val="nil"/>
          <w:bottom w:val="single" w:sz="12" w:space="0" w:color="FDD860" w:themeColor="accent2" w:themeTint="99"/>
          <w:insideH w:val="nil"/>
          <w:insideV w:val="nil"/>
        </w:tcBorders>
        <w:shd w:val="clear" w:color="auto" w:fill="FFFFFF" w:themeFill="background1"/>
      </w:tcPr>
    </w:tblStylePr>
    <w:tblStylePr w:type="lastRow">
      <w:rPr>
        <w:b/>
        <w:bCs/>
      </w:rPr>
      <w:tblPr/>
      <w:tcPr>
        <w:tcBorders>
          <w:top w:val="double" w:sz="2" w:space="0" w:color="FDD860"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EF2CA" w:themeFill="accent2" w:themeFillTint="33"/>
      </w:tcPr>
    </w:tblStylePr>
    <w:tblStylePr w:type="band1Horz">
      <w:tblPr/>
      <w:tcPr>
        <w:shd w:val="clear" w:color="auto" w:fill="FEF2CA" w:themeFill="accent2" w:themeFillTint="33"/>
      </w:tcPr>
    </w:tblStylePr>
  </w:style>
  <w:style w:type="table" w:customStyle="1" w:styleId="2-311">
    <w:name w:val="网格表 2 - 着色 31"/>
    <w:basedOn w:val="a3"/>
    <w:uiPriority w:val="47"/>
    <w:qFormat/>
    <w:tblPr>
      <w:tblBorders>
        <w:top w:val="single" w:sz="2" w:space="0" w:color="7DDED6" w:themeColor="accent3" w:themeTint="99"/>
        <w:bottom w:val="single" w:sz="2" w:space="0" w:color="7DDED6" w:themeColor="accent3" w:themeTint="99"/>
        <w:insideH w:val="single" w:sz="2" w:space="0" w:color="7DDED6" w:themeColor="accent3" w:themeTint="99"/>
        <w:insideV w:val="single" w:sz="2" w:space="0" w:color="7DDED6" w:themeColor="accent3" w:themeTint="99"/>
      </w:tblBorders>
    </w:tblPr>
    <w:tblStylePr w:type="firstRow">
      <w:rPr>
        <w:b/>
        <w:bCs/>
      </w:rPr>
      <w:tblPr/>
      <w:tcPr>
        <w:tcBorders>
          <w:top w:val="nil"/>
          <w:bottom w:val="single" w:sz="12" w:space="0" w:color="7DDED6" w:themeColor="accent3" w:themeTint="99"/>
          <w:insideH w:val="nil"/>
          <w:insideV w:val="nil"/>
        </w:tcBorders>
        <w:shd w:val="clear" w:color="auto" w:fill="FFFFFF" w:themeFill="background1"/>
      </w:tcPr>
    </w:tblStylePr>
    <w:tblStylePr w:type="lastRow">
      <w:rPr>
        <w:b/>
        <w:bCs/>
      </w:rPr>
      <w:tblPr/>
      <w:tcPr>
        <w:tcBorders>
          <w:top w:val="double" w:sz="2" w:space="0" w:color="7DDED6"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3F4F1" w:themeFill="accent3" w:themeFillTint="33"/>
      </w:tcPr>
    </w:tblStylePr>
    <w:tblStylePr w:type="band1Horz">
      <w:tblPr/>
      <w:tcPr>
        <w:shd w:val="clear" w:color="auto" w:fill="D3F4F1" w:themeFill="accent3" w:themeFillTint="33"/>
      </w:tcPr>
    </w:tblStylePr>
  </w:style>
  <w:style w:type="table" w:customStyle="1" w:styleId="2-411">
    <w:name w:val="网格表 2 - 着色 41"/>
    <w:basedOn w:val="a3"/>
    <w:uiPriority w:val="47"/>
    <w:qFormat/>
    <w:tblPr>
      <w:tblBorders>
        <w:top w:val="single" w:sz="2" w:space="0" w:color="EF939E" w:themeColor="accent4" w:themeTint="99"/>
        <w:bottom w:val="single" w:sz="2" w:space="0" w:color="EF939E" w:themeColor="accent4" w:themeTint="99"/>
        <w:insideH w:val="single" w:sz="2" w:space="0" w:color="EF939E" w:themeColor="accent4" w:themeTint="99"/>
        <w:insideV w:val="single" w:sz="2" w:space="0" w:color="EF939E" w:themeColor="accent4" w:themeTint="99"/>
      </w:tblBorders>
    </w:tblPr>
    <w:tblStylePr w:type="firstRow">
      <w:rPr>
        <w:b/>
        <w:bCs/>
      </w:rPr>
      <w:tblPr/>
      <w:tcPr>
        <w:tcBorders>
          <w:top w:val="nil"/>
          <w:bottom w:val="single" w:sz="12" w:space="0" w:color="EF939E" w:themeColor="accent4" w:themeTint="99"/>
          <w:insideH w:val="nil"/>
          <w:insideV w:val="nil"/>
        </w:tcBorders>
        <w:shd w:val="clear" w:color="auto" w:fill="FFFFFF" w:themeFill="background1"/>
      </w:tcPr>
    </w:tblStylePr>
    <w:tblStylePr w:type="lastRow">
      <w:rPr>
        <w:b/>
        <w:bCs/>
      </w:rPr>
      <w:tblPr/>
      <w:tcPr>
        <w:tcBorders>
          <w:top w:val="double" w:sz="2" w:space="0" w:color="EF939E"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9DBDE" w:themeFill="accent4" w:themeFillTint="33"/>
      </w:tcPr>
    </w:tblStylePr>
    <w:tblStylePr w:type="band1Horz">
      <w:tblPr/>
      <w:tcPr>
        <w:shd w:val="clear" w:color="auto" w:fill="F9DBDE" w:themeFill="accent4" w:themeFillTint="33"/>
      </w:tcPr>
    </w:tblStylePr>
  </w:style>
  <w:style w:type="table" w:customStyle="1" w:styleId="2-511">
    <w:name w:val="网格表 2 - 着色 51"/>
    <w:basedOn w:val="a3"/>
    <w:uiPriority w:val="47"/>
    <w:qFormat/>
    <w:tblPr>
      <w:tblBorders>
        <w:top w:val="single" w:sz="2" w:space="0" w:color="ABD78D" w:themeColor="accent5" w:themeTint="99"/>
        <w:bottom w:val="single" w:sz="2" w:space="0" w:color="ABD78D" w:themeColor="accent5" w:themeTint="99"/>
        <w:insideH w:val="single" w:sz="2" w:space="0" w:color="ABD78D" w:themeColor="accent5" w:themeTint="99"/>
        <w:insideV w:val="single" w:sz="2" w:space="0" w:color="ABD78D" w:themeColor="accent5" w:themeTint="99"/>
      </w:tblBorders>
    </w:tblPr>
    <w:tblStylePr w:type="firstRow">
      <w:rPr>
        <w:b/>
        <w:bCs/>
      </w:rPr>
      <w:tblPr/>
      <w:tcPr>
        <w:tcBorders>
          <w:top w:val="nil"/>
          <w:bottom w:val="single" w:sz="12" w:space="0" w:color="ABD78D" w:themeColor="accent5" w:themeTint="99"/>
          <w:insideH w:val="nil"/>
          <w:insideV w:val="nil"/>
        </w:tcBorders>
        <w:shd w:val="clear" w:color="auto" w:fill="FFFFFF" w:themeFill="background1"/>
      </w:tcPr>
    </w:tblStylePr>
    <w:tblStylePr w:type="lastRow">
      <w:rPr>
        <w:b/>
        <w:bCs/>
      </w:rPr>
      <w:tblPr/>
      <w:tcPr>
        <w:tcBorders>
          <w:top w:val="double" w:sz="2" w:space="0" w:color="ABD78D"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3F1D9" w:themeFill="accent5" w:themeFillTint="33"/>
      </w:tcPr>
    </w:tblStylePr>
    <w:tblStylePr w:type="band1Horz">
      <w:tblPr/>
      <w:tcPr>
        <w:shd w:val="clear" w:color="auto" w:fill="E3F1D9" w:themeFill="accent5" w:themeFillTint="33"/>
      </w:tcPr>
    </w:tblStylePr>
  </w:style>
  <w:style w:type="table" w:customStyle="1" w:styleId="2-611">
    <w:name w:val="网格表 2 - 着色 61"/>
    <w:basedOn w:val="a3"/>
    <w:uiPriority w:val="47"/>
    <w:qFormat/>
    <w:tblPr>
      <w:tblBorders>
        <w:top w:val="single" w:sz="2" w:space="0" w:color="FDAC75" w:themeColor="accent6" w:themeTint="99"/>
        <w:bottom w:val="single" w:sz="2" w:space="0" w:color="FDAC75" w:themeColor="accent6" w:themeTint="99"/>
        <w:insideH w:val="single" w:sz="2" w:space="0" w:color="FDAC75" w:themeColor="accent6" w:themeTint="99"/>
        <w:insideV w:val="single" w:sz="2" w:space="0" w:color="FDAC75" w:themeColor="accent6" w:themeTint="99"/>
      </w:tblBorders>
    </w:tblPr>
    <w:tblStylePr w:type="firstRow">
      <w:rPr>
        <w:b/>
        <w:bCs/>
      </w:rPr>
      <w:tblPr/>
      <w:tcPr>
        <w:tcBorders>
          <w:top w:val="nil"/>
          <w:bottom w:val="single" w:sz="12" w:space="0" w:color="FDAC75" w:themeColor="accent6" w:themeTint="99"/>
          <w:insideH w:val="nil"/>
          <w:insideV w:val="nil"/>
        </w:tcBorders>
        <w:shd w:val="clear" w:color="auto" w:fill="FFFFFF" w:themeFill="background1"/>
      </w:tcPr>
    </w:tblStylePr>
    <w:tblStylePr w:type="lastRow">
      <w:rPr>
        <w:b/>
        <w:bCs/>
      </w:rPr>
      <w:tblPr/>
      <w:tcPr>
        <w:tcBorders>
          <w:top w:val="double" w:sz="2" w:space="0" w:color="FDAC75"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EE3D1" w:themeFill="accent6" w:themeFillTint="33"/>
      </w:tcPr>
    </w:tblStylePr>
    <w:tblStylePr w:type="band1Horz">
      <w:tblPr/>
      <w:tcPr>
        <w:shd w:val="clear" w:color="auto" w:fill="FEE3D1" w:themeFill="accent6" w:themeFillTint="33"/>
      </w:tcPr>
    </w:tblStylePr>
  </w:style>
  <w:style w:type="table" w:customStyle="1" w:styleId="311">
    <w:name w:val="网格表 31"/>
    <w:basedOn w:val="a3"/>
    <w:uiPriority w:val="48"/>
    <w:qFormat/>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3-110">
    <w:name w:val="网格表 3 - 着色 11"/>
    <w:basedOn w:val="a3"/>
    <w:uiPriority w:val="48"/>
    <w:qFormat/>
    <w:tblPr>
      <w:tblBorders>
        <w:top w:val="single" w:sz="4" w:space="0" w:color="8EC1F4" w:themeColor="accent1" w:themeTint="99"/>
        <w:left w:val="single" w:sz="4" w:space="0" w:color="8EC1F4" w:themeColor="accent1" w:themeTint="99"/>
        <w:bottom w:val="single" w:sz="4" w:space="0" w:color="8EC1F4" w:themeColor="accent1" w:themeTint="99"/>
        <w:right w:val="single" w:sz="4" w:space="0" w:color="8EC1F4" w:themeColor="accent1" w:themeTint="99"/>
        <w:insideH w:val="single" w:sz="4" w:space="0" w:color="8EC1F4" w:themeColor="accent1" w:themeTint="99"/>
        <w:insideV w:val="single" w:sz="4" w:space="0" w:color="8EC1F4"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AFB" w:themeFill="accent1" w:themeFillTint="33"/>
      </w:tcPr>
    </w:tblStylePr>
    <w:tblStylePr w:type="band1Horz">
      <w:tblPr/>
      <w:tcPr>
        <w:shd w:val="clear" w:color="auto" w:fill="D9EAFB" w:themeFill="accent1" w:themeFillTint="33"/>
      </w:tcPr>
    </w:tblStylePr>
    <w:tblStylePr w:type="neCell">
      <w:tblPr/>
      <w:tcPr>
        <w:tcBorders>
          <w:bottom w:val="single" w:sz="4" w:space="0" w:color="8EC1F4" w:themeColor="accent1" w:themeTint="99"/>
        </w:tcBorders>
      </w:tcPr>
    </w:tblStylePr>
    <w:tblStylePr w:type="nwCell">
      <w:tblPr/>
      <w:tcPr>
        <w:tcBorders>
          <w:bottom w:val="single" w:sz="4" w:space="0" w:color="8EC1F4" w:themeColor="accent1" w:themeTint="99"/>
        </w:tcBorders>
      </w:tcPr>
    </w:tblStylePr>
    <w:tblStylePr w:type="seCell">
      <w:tblPr/>
      <w:tcPr>
        <w:tcBorders>
          <w:top w:val="single" w:sz="4" w:space="0" w:color="8EC1F4" w:themeColor="accent1" w:themeTint="99"/>
        </w:tcBorders>
      </w:tcPr>
    </w:tblStylePr>
    <w:tblStylePr w:type="swCell">
      <w:tblPr/>
      <w:tcPr>
        <w:tcBorders>
          <w:top w:val="single" w:sz="4" w:space="0" w:color="8EC1F4" w:themeColor="accent1" w:themeTint="99"/>
        </w:tcBorders>
      </w:tcPr>
    </w:tblStylePr>
  </w:style>
  <w:style w:type="table" w:customStyle="1" w:styleId="3-210">
    <w:name w:val="网格表 3 - 着色 21"/>
    <w:basedOn w:val="a3"/>
    <w:uiPriority w:val="48"/>
    <w:qFormat/>
    <w:tblPr>
      <w:tblBorders>
        <w:top w:val="single" w:sz="4" w:space="0" w:color="FDD860" w:themeColor="accent2" w:themeTint="99"/>
        <w:left w:val="single" w:sz="4" w:space="0" w:color="FDD860" w:themeColor="accent2" w:themeTint="99"/>
        <w:bottom w:val="single" w:sz="4" w:space="0" w:color="FDD860" w:themeColor="accent2" w:themeTint="99"/>
        <w:right w:val="single" w:sz="4" w:space="0" w:color="FDD860" w:themeColor="accent2" w:themeTint="99"/>
        <w:insideH w:val="single" w:sz="4" w:space="0" w:color="FDD860" w:themeColor="accent2" w:themeTint="99"/>
        <w:insideV w:val="single" w:sz="4" w:space="0" w:color="FDD86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2CA" w:themeFill="accent2" w:themeFillTint="33"/>
      </w:tcPr>
    </w:tblStylePr>
    <w:tblStylePr w:type="band1Horz">
      <w:tblPr/>
      <w:tcPr>
        <w:shd w:val="clear" w:color="auto" w:fill="FEF2CA" w:themeFill="accent2" w:themeFillTint="33"/>
      </w:tcPr>
    </w:tblStylePr>
    <w:tblStylePr w:type="neCell">
      <w:tblPr/>
      <w:tcPr>
        <w:tcBorders>
          <w:bottom w:val="single" w:sz="4" w:space="0" w:color="FDD860" w:themeColor="accent2" w:themeTint="99"/>
        </w:tcBorders>
      </w:tcPr>
    </w:tblStylePr>
    <w:tblStylePr w:type="nwCell">
      <w:tblPr/>
      <w:tcPr>
        <w:tcBorders>
          <w:bottom w:val="single" w:sz="4" w:space="0" w:color="FDD860" w:themeColor="accent2" w:themeTint="99"/>
        </w:tcBorders>
      </w:tcPr>
    </w:tblStylePr>
    <w:tblStylePr w:type="seCell">
      <w:tblPr/>
      <w:tcPr>
        <w:tcBorders>
          <w:top w:val="single" w:sz="4" w:space="0" w:color="FDD860" w:themeColor="accent2" w:themeTint="99"/>
        </w:tcBorders>
      </w:tcPr>
    </w:tblStylePr>
    <w:tblStylePr w:type="swCell">
      <w:tblPr/>
      <w:tcPr>
        <w:tcBorders>
          <w:top w:val="single" w:sz="4" w:space="0" w:color="FDD860" w:themeColor="accent2" w:themeTint="99"/>
        </w:tcBorders>
      </w:tcPr>
    </w:tblStylePr>
  </w:style>
  <w:style w:type="table" w:customStyle="1" w:styleId="3-310">
    <w:name w:val="网格表 3 - 着色 31"/>
    <w:basedOn w:val="a3"/>
    <w:uiPriority w:val="48"/>
    <w:qFormat/>
    <w:tblPr>
      <w:tblBorders>
        <w:top w:val="single" w:sz="4" w:space="0" w:color="7DDED6" w:themeColor="accent3" w:themeTint="99"/>
        <w:left w:val="single" w:sz="4" w:space="0" w:color="7DDED6" w:themeColor="accent3" w:themeTint="99"/>
        <w:bottom w:val="single" w:sz="4" w:space="0" w:color="7DDED6" w:themeColor="accent3" w:themeTint="99"/>
        <w:right w:val="single" w:sz="4" w:space="0" w:color="7DDED6" w:themeColor="accent3" w:themeTint="99"/>
        <w:insideH w:val="single" w:sz="4" w:space="0" w:color="7DDED6" w:themeColor="accent3" w:themeTint="99"/>
        <w:insideV w:val="single" w:sz="4" w:space="0" w:color="7DDED6"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3F4F1" w:themeFill="accent3" w:themeFillTint="33"/>
      </w:tcPr>
    </w:tblStylePr>
    <w:tblStylePr w:type="band1Horz">
      <w:tblPr/>
      <w:tcPr>
        <w:shd w:val="clear" w:color="auto" w:fill="D3F4F1" w:themeFill="accent3" w:themeFillTint="33"/>
      </w:tcPr>
    </w:tblStylePr>
    <w:tblStylePr w:type="neCell">
      <w:tblPr/>
      <w:tcPr>
        <w:tcBorders>
          <w:bottom w:val="single" w:sz="4" w:space="0" w:color="7DDED6" w:themeColor="accent3" w:themeTint="99"/>
        </w:tcBorders>
      </w:tcPr>
    </w:tblStylePr>
    <w:tblStylePr w:type="nwCell">
      <w:tblPr/>
      <w:tcPr>
        <w:tcBorders>
          <w:bottom w:val="single" w:sz="4" w:space="0" w:color="7DDED6" w:themeColor="accent3" w:themeTint="99"/>
        </w:tcBorders>
      </w:tcPr>
    </w:tblStylePr>
    <w:tblStylePr w:type="seCell">
      <w:tblPr/>
      <w:tcPr>
        <w:tcBorders>
          <w:top w:val="single" w:sz="4" w:space="0" w:color="7DDED6" w:themeColor="accent3" w:themeTint="99"/>
        </w:tcBorders>
      </w:tcPr>
    </w:tblStylePr>
    <w:tblStylePr w:type="swCell">
      <w:tblPr/>
      <w:tcPr>
        <w:tcBorders>
          <w:top w:val="single" w:sz="4" w:space="0" w:color="7DDED6" w:themeColor="accent3" w:themeTint="99"/>
        </w:tcBorders>
      </w:tcPr>
    </w:tblStylePr>
  </w:style>
  <w:style w:type="table" w:customStyle="1" w:styleId="3-410">
    <w:name w:val="网格表 3 - 着色 41"/>
    <w:basedOn w:val="a3"/>
    <w:uiPriority w:val="48"/>
    <w:qFormat/>
    <w:tblPr>
      <w:tblBorders>
        <w:top w:val="single" w:sz="4" w:space="0" w:color="EF939E" w:themeColor="accent4" w:themeTint="99"/>
        <w:left w:val="single" w:sz="4" w:space="0" w:color="EF939E" w:themeColor="accent4" w:themeTint="99"/>
        <w:bottom w:val="single" w:sz="4" w:space="0" w:color="EF939E" w:themeColor="accent4" w:themeTint="99"/>
        <w:right w:val="single" w:sz="4" w:space="0" w:color="EF939E" w:themeColor="accent4" w:themeTint="99"/>
        <w:insideH w:val="single" w:sz="4" w:space="0" w:color="EF939E" w:themeColor="accent4" w:themeTint="99"/>
        <w:insideV w:val="single" w:sz="4" w:space="0" w:color="EF939E"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9DBDE" w:themeFill="accent4" w:themeFillTint="33"/>
      </w:tcPr>
    </w:tblStylePr>
    <w:tblStylePr w:type="band1Horz">
      <w:tblPr/>
      <w:tcPr>
        <w:shd w:val="clear" w:color="auto" w:fill="F9DBDE" w:themeFill="accent4" w:themeFillTint="33"/>
      </w:tcPr>
    </w:tblStylePr>
    <w:tblStylePr w:type="neCell">
      <w:tblPr/>
      <w:tcPr>
        <w:tcBorders>
          <w:bottom w:val="single" w:sz="4" w:space="0" w:color="EF939E" w:themeColor="accent4" w:themeTint="99"/>
        </w:tcBorders>
      </w:tcPr>
    </w:tblStylePr>
    <w:tblStylePr w:type="nwCell">
      <w:tblPr/>
      <w:tcPr>
        <w:tcBorders>
          <w:bottom w:val="single" w:sz="4" w:space="0" w:color="EF939E" w:themeColor="accent4" w:themeTint="99"/>
        </w:tcBorders>
      </w:tcPr>
    </w:tblStylePr>
    <w:tblStylePr w:type="seCell">
      <w:tblPr/>
      <w:tcPr>
        <w:tcBorders>
          <w:top w:val="single" w:sz="4" w:space="0" w:color="EF939E" w:themeColor="accent4" w:themeTint="99"/>
        </w:tcBorders>
      </w:tcPr>
    </w:tblStylePr>
    <w:tblStylePr w:type="swCell">
      <w:tblPr/>
      <w:tcPr>
        <w:tcBorders>
          <w:top w:val="single" w:sz="4" w:space="0" w:color="EF939E" w:themeColor="accent4" w:themeTint="99"/>
        </w:tcBorders>
      </w:tcPr>
    </w:tblStylePr>
  </w:style>
  <w:style w:type="table" w:customStyle="1" w:styleId="3-510">
    <w:name w:val="网格表 3 - 着色 51"/>
    <w:basedOn w:val="a3"/>
    <w:uiPriority w:val="48"/>
    <w:qFormat/>
    <w:tblPr>
      <w:tblBorders>
        <w:top w:val="single" w:sz="4" w:space="0" w:color="ABD78D" w:themeColor="accent5" w:themeTint="99"/>
        <w:left w:val="single" w:sz="4" w:space="0" w:color="ABD78D" w:themeColor="accent5" w:themeTint="99"/>
        <w:bottom w:val="single" w:sz="4" w:space="0" w:color="ABD78D" w:themeColor="accent5" w:themeTint="99"/>
        <w:right w:val="single" w:sz="4" w:space="0" w:color="ABD78D" w:themeColor="accent5" w:themeTint="99"/>
        <w:insideH w:val="single" w:sz="4" w:space="0" w:color="ABD78D" w:themeColor="accent5" w:themeTint="99"/>
        <w:insideV w:val="single" w:sz="4" w:space="0" w:color="ABD78D"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3F1D9" w:themeFill="accent5" w:themeFillTint="33"/>
      </w:tcPr>
    </w:tblStylePr>
    <w:tblStylePr w:type="band1Horz">
      <w:tblPr/>
      <w:tcPr>
        <w:shd w:val="clear" w:color="auto" w:fill="E3F1D9" w:themeFill="accent5" w:themeFillTint="33"/>
      </w:tcPr>
    </w:tblStylePr>
    <w:tblStylePr w:type="neCell">
      <w:tblPr/>
      <w:tcPr>
        <w:tcBorders>
          <w:bottom w:val="single" w:sz="4" w:space="0" w:color="ABD78D" w:themeColor="accent5" w:themeTint="99"/>
        </w:tcBorders>
      </w:tcPr>
    </w:tblStylePr>
    <w:tblStylePr w:type="nwCell">
      <w:tblPr/>
      <w:tcPr>
        <w:tcBorders>
          <w:bottom w:val="single" w:sz="4" w:space="0" w:color="ABD78D" w:themeColor="accent5" w:themeTint="99"/>
        </w:tcBorders>
      </w:tcPr>
    </w:tblStylePr>
    <w:tblStylePr w:type="seCell">
      <w:tblPr/>
      <w:tcPr>
        <w:tcBorders>
          <w:top w:val="single" w:sz="4" w:space="0" w:color="ABD78D" w:themeColor="accent5" w:themeTint="99"/>
        </w:tcBorders>
      </w:tcPr>
    </w:tblStylePr>
    <w:tblStylePr w:type="swCell">
      <w:tblPr/>
      <w:tcPr>
        <w:tcBorders>
          <w:top w:val="single" w:sz="4" w:space="0" w:color="ABD78D" w:themeColor="accent5" w:themeTint="99"/>
        </w:tcBorders>
      </w:tcPr>
    </w:tblStylePr>
  </w:style>
  <w:style w:type="table" w:customStyle="1" w:styleId="3-610">
    <w:name w:val="网格表 3 - 着色 61"/>
    <w:basedOn w:val="a3"/>
    <w:uiPriority w:val="48"/>
    <w:qFormat/>
    <w:tblPr>
      <w:tblBorders>
        <w:top w:val="single" w:sz="4" w:space="0" w:color="FDAC75" w:themeColor="accent6" w:themeTint="99"/>
        <w:left w:val="single" w:sz="4" w:space="0" w:color="FDAC75" w:themeColor="accent6" w:themeTint="99"/>
        <w:bottom w:val="single" w:sz="4" w:space="0" w:color="FDAC75" w:themeColor="accent6" w:themeTint="99"/>
        <w:right w:val="single" w:sz="4" w:space="0" w:color="FDAC75" w:themeColor="accent6" w:themeTint="99"/>
        <w:insideH w:val="single" w:sz="4" w:space="0" w:color="FDAC75" w:themeColor="accent6" w:themeTint="99"/>
        <w:insideV w:val="single" w:sz="4" w:space="0" w:color="FDAC75"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E3D1" w:themeFill="accent6" w:themeFillTint="33"/>
      </w:tcPr>
    </w:tblStylePr>
    <w:tblStylePr w:type="band1Horz">
      <w:tblPr/>
      <w:tcPr>
        <w:shd w:val="clear" w:color="auto" w:fill="FEE3D1" w:themeFill="accent6" w:themeFillTint="33"/>
      </w:tcPr>
    </w:tblStylePr>
    <w:tblStylePr w:type="neCell">
      <w:tblPr/>
      <w:tcPr>
        <w:tcBorders>
          <w:bottom w:val="single" w:sz="4" w:space="0" w:color="FDAC75" w:themeColor="accent6" w:themeTint="99"/>
        </w:tcBorders>
      </w:tcPr>
    </w:tblStylePr>
    <w:tblStylePr w:type="nwCell">
      <w:tblPr/>
      <w:tcPr>
        <w:tcBorders>
          <w:bottom w:val="single" w:sz="4" w:space="0" w:color="FDAC75" w:themeColor="accent6" w:themeTint="99"/>
        </w:tcBorders>
      </w:tcPr>
    </w:tblStylePr>
    <w:tblStylePr w:type="seCell">
      <w:tblPr/>
      <w:tcPr>
        <w:tcBorders>
          <w:top w:val="single" w:sz="4" w:space="0" w:color="FDAC75" w:themeColor="accent6" w:themeTint="99"/>
        </w:tcBorders>
      </w:tcPr>
    </w:tblStylePr>
    <w:tblStylePr w:type="swCell">
      <w:tblPr/>
      <w:tcPr>
        <w:tcBorders>
          <w:top w:val="single" w:sz="4" w:space="0" w:color="FDAC75" w:themeColor="accent6" w:themeTint="99"/>
        </w:tcBorders>
      </w:tcPr>
    </w:tblStylePr>
  </w:style>
  <w:style w:type="table" w:customStyle="1" w:styleId="411">
    <w:name w:val="网格表 41"/>
    <w:basedOn w:val="a3"/>
    <w:uiPriority w:val="49"/>
    <w:qFormat/>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4-110">
    <w:name w:val="网格表 4 - 着色 11"/>
    <w:basedOn w:val="a3"/>
    <w:uiPriority w:val="49"/>
    <w:qFormat/>
    <w:tblPr>
      <w:tblBorders>
        <w:top w:val="single" w:sz="4" w:space="0" w:color="8EC1F4" w:themeColor="accent1" w:themeTint="99"/>
        <w:left w:val="single" w:sz="4" w:space="0" w:color="8EC1F4" w:themeColor="accent1" w:themeTint="99"/>
        <w:bottom w:val="single" w:sz="4" w:space="0" w:color="8EC1F4" w:themeColor="accent1" w:themeTint="99"/>
        <w:right w:val="single" w:sz="4" w:space="0" w:color="8EC1F4" w:themeColor="accent1" w:themeTint="99"/>
        <w:insideH w:val="single" w:sz="4" w:space="0" w:color="8EC1F4" w:themeColor="accent1" w:themeTint="99"/>
        <w:insideV w:val="single" w:sz="4" w:space="0" w:color="8EC1F4" w:themeColor="accent1" w:themeTint="99"/>
      </w:tblBorders>
    </w:tblPr>
    <w:tblStylePr w:type="firstRow">
      <w:rPr>
        <w:b/>
        <w:bCs/>
        <w:color w:val="FFFFFF" w:themeColor="background1"/>
      </w:rPr>
      <w:tblPr/>
      <w:tcPr>
        <w:tcBorders>
          <w:top w:val="single" w:sz="4" w:space="0" w:color="4498EE" w:themeColor="accent1"/>
          <w:left w:val="single" w:sz="4" w:space="0" w:color="4498EE" w:themeColor="accent1"/>
          <w:bottom w:val="single" w:sz="4" w:space="0" w:color="4498EE" w:themeColor="accent1"/>
          <w:right w:val="single" w:sz="4" w:space="0" w:color="4498EE" w:themeColor="accent1"/>
          <w:insideH w:val="nil"/>
          <w:insideV w:val="nil"/>
        </w:tcBorders>
        <w:shd w:val="clear" w:color="auto" w:fill="4498EE" w:themeFill="accent1"/>
      </w:tcPr>
    </w:tblStylePr>
    <w:tblStylePr w:type="lastRow">
      <w:rPr>
        <w:b/>
        <w:bCs/>
      </w:rPr>
      <w:tblPr/>
      <w:tcPr>
        <w:tcBorders>
          <w:top w:val="double" w:sz="4" w:space="0" w:color="4498EE" w:themeColor="accent1"/>
        </w:tcBorders>
      </w:tcPr>
    </w:tblStylePr>
    <w:tblStylePr w:type="firstCol">
      <w:rPr>
        <w:b/>
        <w:bCs/>
      </w:rPr>
    </w:tblStylePr>
    <w:tblStylePr w:type="lastCol">
      <w:rPr>
        <w:b/>
        <w:bCs/>
      </w:rPr>
    </w:tblStylePr>
    <w:tblStylePr w:type="band1Vert">
      <w:tblPr/>
      <w:tcPr>
        <w:shd w:val="clear" w:color="auto" w:fill="D9EAFB" w:themeFill="accent1" w:themeFillTint="33"/>
      </w:tcPr>
    </w:tblStylePr>
    <w:tblStylePr w:type="band1Horz">
      <w:tblPr/>
      <w:tcPr>
        <w:shd w:val="clear" w:color="auto" w:fill="D9EAFB" w:themeFill="accent1" w:themeFillTint="33"/>
      </w:tcPr>
    </w:tblStylePr>
  </w:style>
  <w:style w:type="table" w:customStyle="1" w:styleId="4-210">
    <w:name w:val="网格表 4 - 着色 21"/>
    <w:basedOn w:val="a3"/>
    <w:uiPriority w:val="49"/>
    <w:qFormat/>
    <w:tblPr>
      <w:tblBorders>
        <w:top w:val="single" w:sz="4" w:space="0" w:color="FDD860" w:themeColor="accent2" w:themeTint="99"/>
        <w:left w:val="single" w:sz="4" w:space="0" w:color="FDD860" w:themeColor="accent2" w:themeTint="99"/>
        <w:bottom w:val="single" w:sz="4" w:space="0" w:color="FDD860" w:themeColor="accent2" w:themeTint="99"/>
        <w:right w:val="single" w:sz="4" w:space="0" w:color="FDD860" w:themeColor="accent2" w:themeTint="99"/>
        <w:insideH w:val="single" w:sz="4" w:space="0" w:color="FDD860" w:themeColor="accent2" w:themeTint="99"/>
        <w:insideV w:val="single" w:sz="4" w:space="0" w:color="FDD860" w:themeColor="accent2" w:themeTint="99"/>
      </w:tblBorders>
    </w:tblPr>
    <w:tblStylePr w:type="firstRow">
      <w:rPr>
        <w:b/>
        <w:bCs/>
        <w:color w:val="FFFFFF" w:themeColor="background1"/>
      </w:rPr>
      <w:tblPr/>
      <w:tcPr>
        <w:tcBorders>
          <w:top w:val="single" w:sz="4" w:space="0" w:color="F2BA02" w:themeColor="accent2"/>
          <w:left w:val="single" w:sz="4" w:space="0" w:color="F2BA02" w:themeColor="accent2"/>
          <w:bottom w:val="single" w:sz="4" w:space="0" w:color="F2BA02" w:themeColor="accent2"/>
          <w:right w:val="single" w:sz="4" w:space="0" w:color="F2BA02" w:themeColor="accent2"/>
          <w:insideH w:val="nil"/>
          <w:insideV w:val="nil"/>
        </w:tcBorders>
        <w:shd w:val="clear" w:color="auto" w:fill="F2BA02" w:themeFill="accent2"/>
      </w:tcPr>
    </w:tblStylePr>
    <w:tblStylePr w:type="lastRow">
      <w:rPr>
        <w:b/>
        <w:bCs/>
      </w:rPr>
      <w:tblPr/>
      <w:tcPr>
        <w:tcBorders>
          <w:top w:val="double" w:sz="4" w:space="0" w:color="F2BA02" w:themeColor="accent2"/>
        </w:tcBorders>
      </w:tcPr>
    </w:tblStylePr>
    <w:tblStylePr w:type="firstCol">
      <w:rPr>
        <w:b/>
        <w:bCs/>
      </w:rPr>
    </w:tblStylePr>
    <w:tblStylePr w:type="lastCol">
      <w:rPr>
        <w:b/>
        <w:bCs/>
      </w:rPr>
    </w:tblStylePr>
    <w:tblStylePr w:type="band1Vert">
      <w:tblPr/>
      <w:tcPr>
        <w:shd w:val="clear" w:color="auto" w:fill="FEF2CA" w:themeFill="accent2" w:themeFillTint="33"/>
      </w:tcPr>
    </w:tblStylePr>
    <w:tblStylePr w:type="band1Horz">
      <w:tblPr/>
      <w:tcPr>
        <w:shd w:val="clear" w:color="auto" w:fill="FEF2CA" w:themeFill="accent2" w:themeFillTint="33"/>
      </w:tcPr>
    </w:tblStylePr>
  </w:style>
  <w:style w:type="table" w:customStyle="1" w:styleId="4-310">
    <w:name w:val="网格表 4 - 着色 31"/>
    <w:basedOn w:val="a3"/>
    <w:uiPriority w:val="49"/>
    <w:qFormat/>
    <w:tblPr>
      <w:tblBorders>
        <w:top w:val="single" w:sz="4" w:space="0" w:color="7DDED6" w:themeColor="accent3" w:themeTint="99"/>
        <w:left w:val="single" w:sz="4" w:space="0" w:color="7DDED6" w:themeColor="accent3" w:themeTint="99"/>
        <w:bottom w:val="single" w:sz="4" w:space="0" w:color="7DDED6" w:themeColor="accent3" w:themeTint="99"/>
        <w:right w:val="single" w:sz="4" w:space="0" w:color="7DDED6" w:themeColor="accent3" w:themeTint="99"/>
        <w:insideH w:val="single" w:sz="4" w:space="0" w:color="7DDED6" w:themeColor="accent3" w:themeTint="99"/>
        <w:insideV w:val="single" w:sz="4" w:space="0" w:color="7DDED6" w:themeColor="accent3" w:themeTint="99"/>
      </w:tblBorders>
    </w:tblPr>
    <w:tblStylePr w:type="firstRow">
      <w:rPr>
        <w:b/>
        <w:bCs/>
        <w:color w:val="FFFFFF" w:themeColor="background1"/>
      </w:rPr>
      <w:tblPr/>
      <w:tcPr>
        <w:tcBorders>
          <w:top w:val="single" w:sz="4" w:space="0" w:color="30C0B4" w:themeColor="accent3"/>
          <w:left w:val="single" w:sz="4" w:space="0" w:color="30C0B4" w:themeColor="accent3"/>
          <w:bottom w:val="single" w:sz="4" w:space="0" w:color="30C0B4" w:themeColor="accent3"/>
          <w:right w:val="single" w:sz="4" w:space="0" w:color="30C0B4" w:themeColor="accent3"/>
          <w:insideH w:val="nil"/>
          <w:insideV w:val="nil"/>
        </w:tcBorders>
        <w:shd w:val="clear" w:color="auto" w:fill="30C0B4" w:themeFill="accent3"/>
      </w:tcPr>
    </w:tblStylePr>
    <w:tblStylePr w:type="lastRow">
      <w:rPr>
        <w:b/>
        <w:bCs/>
      </w:rPr>
      <w:tblPr/>
      <w:tcPr>
        <w:tcBorders>
          <w:top w:val="double" w:sz="4" w:space="0" w:color="30C0B4" w:themeColor="accent3"/>
        </w:tcBorders>
      </w:tcPr>
    </w:tblStylePr>
    <w:tblStylePr w:type="firstCol">
      <w:rPr>
        <w:b/>
        <w:bCs/>
      </w:rPr>
    </w:tblStylePr>
    <w:tblStylePr w:type="lastCol">
      <w:rPr>
        <w:b/>
        <w:bCs/>
      </w:rPr>
    </w:tblStylePr>
    <w:tblStylePr w:type="band1Vert">
      <w:tblPr/>
      <w:tcPr>
        <w:shd w:val="clear" w:color="auto" w:fill="D3F4F1" w:themeFill="accent3" w:themeFillTint="33"/>
      </w:tcPr>
    </w:tblStylePr>
    <w:tblStylePr w:type="band1Horz">
      <w:tblPr/>
      <w:tcPr>
        <w:shd w:val="clear" w:color="auto" w:fill="D3F4F1" w:themeFill="accent3" w:themeFillTint="33"/>
      </w:tcPr>
    </w:tblStylePr>
  </w:style>
  <w:style w:type="table" w:customStyle="1" w:styleId="4-410">
    <w:name w:val="网格表 4 - 着色 41"/>
    <w:basedOn w:val="a3"/>
    <w:uiPriority w:val="49"/>
    <w:qFormat/>
    <w:tblPr>
      <w:tblBorders>
        <w:top w:val="single" w:sz="4" w:space="0" w:color="EF939E" w:themeColor="accent4" w:themeTint="99"/>
        <w:left w:val="single" w:sz="4" w:space="0" w:color="EF939E" w:themeColor="accent4" w:themeTint="99"/>
        <w:bottom w:val="single" w:sz="4" w:space="0" w:color="EF939E" w:themeColor="accent4" w:themeTint="99"/>
        <w:right w:val="single" w:sz="4" w:space="0" w:color="EF939E" w:themeColor="accent4" w:themeTint="99"/>
        <w:insideH w:val="single" w:sz="4" w:space="0" w:color="EF939E" w:themeColor="accent4" w:themeTint="99"/>
        <w:insideV w:val="single" w:sz="4" w:space="0" w:color="EF939E" w:themeColor="accent4" w:themeTint="99"/>
      </w:tblBorders>
    </w:tblPr>
    <w:tblStylePr w:type="firstRow">
      <w:rPr>
        <w:b/>
        <w:bCs/>
        <w:color w:val="FFFFFF" w:themeColor="background1"/>
      </w:rPr>
      <w:tblPr/>
      <w:tcPr>
        <w:tcBorders>
          <w:top w:val="single" w:sz="4" w:space="0" w:color="E54C5E" w:themeColor="accent4"/>
          <w:left w:val="single" w:sz="4" w:space="0" w:color="E54C5E" w:themeColor="accent4"/>
          <w:bottom w:val="single" w:sz="4" w:space="0" w:color="E54C5E" w:themeColor="accent4"/>
          <w:right w:val="single" w:sz="4" w:space="0" w:color="E54C5E" w:themeColor="accent4"/>
          <w:insideH w:val="nil"/>
          <w:insideV w:val="nil"/>
        </w:tcBorders>
        <w:shd w:val="clear" w:color="auto" w:fill="E54C5E" w:themeFill="accent4"/>
      </w:tcPr>
    </w:tblStylePr>
    <w:tblStylePr w:type="lastRow">
      <w:rPr>
        <w:b/>
        <w:bCs/>
      </w:rPr>
      <w:tblPr/>
      <w:tcPr>
        <w:tcBorders>
          <w:top w:val="double" w:sz="4" w:space="0" w:color="E54C5E" w:themeColor="accent4"/>
        </w:tcBorders>
      </w:tcPr>
    </w:tblStylePr>
    <w:tblStylePr w:type="firstCol">
      <w:rPr>
        <w:b/>
        <w:bCs/>
      </w:rPr>
    </w:tblStylePr>
    <w:tblStylePr w:type="lastCol">
      <w:rPr>
        <w:b/>
        <w:bCs/>
      </w:rPr>
    </w:tblStylePr>
    <w:tblStylePr w:type="band1Vert">
      <w:tblPr/>
      <w:tcPr>
        <w:shd w:val="clear" w:color="auto" w:fill="F9DBDE" w:themeFill="accent4" w:themeFillTint="33"/>
      </w:tcPr>
    </w:tblStylePr>
    <w:tblStylePr w:type="band1Horz">
      <w:tblPr/>
      <w:tcPr>
        <w:shd w:val="clear" w:color="auto" w:fill="F9DBDE" w:themeFill="accent4" w:themeFillTint="33"/>
      </w:tcPr>
    </w:tblStylePr>
  </w:style>
  <w:style w:type="table" w:customStyle="1" w:styleId="4-510">
    <w:name w:val="网格表 4 - 着色 51"/>
    <w:basedOn w:val="a3"/>
    <w:uiPriority w:val="49"/>
    <w:qFormat/>
    <w:tblPr>
      <w:tblBorders>
        <w:top w:val="single" w:sz="4" w:space="0" w:color="ABD78D" w:themeColor="accent5" w:themeTint="99"/>
        <w:left w:val="single" w:sz="4" w:space="0" w:color="ABD78D" w:themeColor="accent5" w:themeTint="99"/>
        <w:bottom w:val="single" w:sz="4" w:space="0" w:color="ABD78D" w:themeColor="accent5" w:themeTint="99"/>
        <w:right w:val="single" w:sz="4" w:space="0" w:color="ABD78D" w:themeColor="accent5" w:themeTint="99"/>
        <w:insideH w:val="single" w:sz="4" w:space="0" w:color="ABD78D" w:themeColor="accent5" w:themeTint="99"/>
        <w:insideV w:val="single" w:sz="4" w:space="0" w:color="ABD78D" w:themeColor="accent5" w:themeTint="99"/>
      </w:tblBorders>
    </w:tblPr>
    <w:tblStylePr w:type="firstRow">
      <w:rPr>
        <w:b/>
        <w:bCs/>
        <w:color w:val="FFFFFF" w:themeColor="background1"/>
      </w:rPr>
      <w:tblPr/>
      <w:tcPr>
        <w:tcBorders>
          <w:top w:val="single" w:sz="4" w:space="0" w:color="75BD42" w:themeColor="accent5"/>
          <w:left w:val="single" w:sz="4" w:space="0" w:color="75BD42" w:themeColor="accent5"/>
          <w:bottom w:val="single" w:sz="4" w:space="0" w:color="75BD42" w:themeColor="accent5"/>
          <w:right w:val="single" w:sz="4" w:space="0" w:color="75BD42" w:themeColor="accent5"/>
          <w:insideH w:val="nil"/>
          <w:insideV w:val="nil"/>
        </w:tcBorders>
        <w:shd w:val="clear" w:color="auto" w:fill="75BD42" w:themeFill="accent5"/>
      </w:tcPr>
    </w:tblStylePr>
    <w:tblStylePr w:type="lastRow">
      <w:rPr>
        <w:b/>
        <w:bCs/>
      </w:rPr>
      <w:tblPr/>
      <w:tcPr>
        <w:tcBorders>
          <w:top w:val="double" w:sz="4" w:space="0" w:color="75BD42" w:themeColor="accent5"/>
        </w:tcBorders>
      </w:tcPr>
    </w:tblStylePr>
    <w:tblStylePr w:type="firstCol">
      <w:rPr>
        <w:b/>
        <w:bCs/>
      </w:rPr>
    </w:tblStylePr>
    <w:tblStylePr w:type="lastCol">
      <w:rPr>
        <w:b/>
        <w:bCs/>
      </w:rPr>
    </w:tblStylePr>
    <w:tblStylePr w:type="band1Vert">
      <w:tblPr/>
      <w:tcPr>
        <w:shd w:val="clear" w:color="auto" w:fill="E3F1D9" w:themeFill="accent5" w:themeFillTint="33"/>
      </w:tcPr>
    </w:tblStylePr>
    <w:tblStylePr w:type="band1Horz">
      <w:tblPr/>
      <w:tcPr>
        <w:shd w:val="clear" w:color="auto" w:fill="E3F1D9" w:themeFill="accent5" w:themeFillTint="33"/>
      </w:tcPr>
    </w:tblStylePr>
  </w:style>
  <w:style w:type="table" w:customStyle="1" w:styleId="4-610">
    <w:name w:val="网格表 4 - 着色 61"/>
    <w:basedOn w:val="a3"/>
    <w:uiPriority w:val="49"/>
    <w:qFormat/>
    <w:tblPr>
      <w:tblBorders>
        <w:top w:val="single" w:sz="4" w:space="0" w:color="FDAC75" w:themeColor="accent6" w:themeTint="99"/>
        <w:left w:val="single" w:sz="4" w:space="0" w:color="FDAC75" w:themeColor="accent6" w:themeTint="99"/>
        <w:bottom w:val="single" w:sz="4" w:space="0" w:color="FDAC75" w:themeColor="accent6" w:themeTint="99"/>
        <w:right w:val="single" w:sz="4" w:space="0" w:color="FDAC75" w:themeColor="accent6" w:themeTint="99"/>
        <w:insideH w:val="single" w:sz="4" w:space="0" w:color="FDAC75" w:themeColor="accent6" w:themeTint="99"/>
        <w:insideV w:val="single" w:sz="4" w:space="0" w:color="FDAC75" w:themeColor="accent6" w:themeTint="99"/>
      </w:tblBorders>
    </w:tblPr>
    <w:tblStylePr w:type="firstRow">
      <w:rPr>
        <w:b/>
        <w:bCs/>
        <w:color w:val="FFFFFF" w:themeColor="background1"/>
      </w:rPr>
      <w:tblPr/>
      <w:tcPr>
        <w:tcBorders>
          <w:top w:val="single" w:sz="4" w:space="0" w:color="FD751A" w:themeColor="accent6"/>
          <w:left w:val="single" w:sz="4" w:space="0" w:color="FD751A" w:themeColor="accent6"/>
          <w:bottom w:val="single" w:sz="4" w:space="0" w:color="FD751A" w:themeColor="accent6"/>
          <w:right w:val="single" w:sz="4" w:space="0" w:color="FD751A" w:themeColor="accent6"/>
          <w:insideH w:val="nil"/>
          <w:insideV w:val="nil"/>
        </w:tcBorders>
        <w:shd w:val="clear" w:color="auto" w:fill="FD751A" w:themeFill="accent6"/>
      </w:tcPr>
    </w:tblStylePr>
    <w:tblStylePr w:type="lastRow">
      <w:rPr>
        <w:b/>
        <w:bCs/>
      </w:rPr>
      <w:tblPr/>
      <w:tcPr>
        <w:tcBorders>
          <w:top w:val="double" w:sz="4" w:space="0" w:color="FD751A" w:themeColor="accent6"/>
        </w:tcBorders>
      </w:tcPr>
    </w:tblStylePr>
    <w:tblStylePr w:type="firstCol">
      <w:rPr>
        <w:b/>
        <w:bCs/>
      </w:rPr>
    </w:tblStylePr>
    <w:tblStylePr w:type="lastCol">
      <w:rPr>
        <w:b/>
        <w:bCs/>
      </w:rPr>
    </w:tblStylePr>
    <w:tblStylePr w:type="band1Vert">
      <w:tblPr/>
      <w:tcPr>
        <w:shd w:val="clear" w:color="auto" w:fill="FEE3D1" w:themeFill="accent6" w:themeFillTint="33"/>
      </w:tcPr>
    </w:tblStylePr>
    <w:tblStylePr w:type="band1Horz">
      <w:tblPr/>
      <w:tcPr>
        <w:shd w:val="clear" w:color="auto" w:fill="FEE3D1" w:themeFill="accent6" w:themeFillTint="33"/>
      </w:tcPr>
    </w:tblStylePr>
  </w:style>
  <w:style w:type="table" w:customStyle="1" w:styleId="511">
    <w:name w:val="网格表 5 深色1"/>
    <w:basedOn w:val="a3"/>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5-110">
    <w:name w:val="网格表 5 深色 - 着色 11"/>
    <w:basedOn w:val="a3"/>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AFB"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98EE"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98EE"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98EE"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98EE" w:themeFill="accent1"/>
      </w:tcPr>
    </w:tblStylePr>
    <w:tblStylePr w:type="band1Vert">
      <w:tblPr/>
      <w:tcPr>
        <w:shd w:val="clear" w:color="auto" w:fill="B4D5F8" w:themeFill="accent1" w:themeFillTint="66"/>
      </w:tcPr>
    </w:tblStylePr>
    <w:tblStylePr w:type="band1Horz">
      <w:tblPr/>
      <w:tcPr>
        <w:shd w:val="clear" w:color="auto" w:fill="B4D5F8" w:themeFill="accent1" w:themeFillTint="66"/>
      </w:tcPr>
    </w:tblStylePr>
  </w:style>
  <w:style w:type="table" w:customStyle="1" w:styleId="5-210">
    <w:name w:val="网格表 5 深色 - 着色 21"/>
    <w:basedOn w:val="a3"/>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EF2CA"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2BA0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2BA0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2BA0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2BA02" w:themeFill="accent2"/>
      </w:tcPr>
    </w:tblStylePr>
    <w:tblStylePr w:type="band1Vert">
      <w:tblPr/>
      <w:tcPr>
        <w:shd w:val="clear" w:color="auto" w:fill="FEE595" w:themeFill="accent2" w:themeFillTint="66"/>
      </w:tcPr>
    </w:tblStylePr>
    <w:tblStylePr w:type="band1Horz">
      <w:tblPr/>
      <w:tcPr>
        <w:shd w:val="clear" w:color="auto" w:fill="FEE595" w:themeFill="accent2" w:themeFillTint="66"/>
      </w:tcPr>
    </w:tblStylePr>
  </w:style>
  <w:style w:type="table" w:customStyle="1" w:styleId="5-310">
    <w:name w:val="网格表 5 深色 - 着色 31"/>
    <w:basedOn w:val="a3"/>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3F4F1"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0C0B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0C0B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0C0B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0C0B4" w:themeFill="accent3"/>
      </w:tcPr>
    </w:tblStylePr>
    <w:tblStylePr w:type="band1Vert">
      <w:tblPr/>
      <w:tcPr>
        <w:shd w:val="clear" w:color="auto" w:fill="A8E9E3" w:themeFill="accent3" w:themeFillTint="66"/>
      </w:tcPr>
    </w:tblStylePr>
    <w:tblStylePr w:type="band1Horz">
      <w:tblPr/>
      <w:tcPr>
        <w:shd w:val="clear" w:color="auto" w:fill="A8E9E3" w:themeFill="accent3" w:themeFillTint="66"/>
      </w:tcPr>
    </w:tblStylePr>
  </w:style>
  <w:style w:type="table" w:customStyle="1" w:styleId="5-410">
    <w:name w:val="网格表 5 深色 - 着色 41"/>
    <w:basedOn w:val="a3"/>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9DBDE"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54C5E"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54C5E"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54C5E"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54C5E" w:themeFill="accent4"/>
      </w:tcPr>
    </w:tblStylePr>
    <w:tblStylePr w:type="band1Vert">
      <w:tblPr/>
      <w:tcPr>
        <w:shd w:val="clear" w:color="auto" w:fill="F4B7BE" w:themeFill="accent4" w:themeFillTint="66"/>
      </w:tcPr>
    </w:tblStylePr>
    <w:tblStylePr w:type="band1Horz">
      <w:tblPr/>
      <w:tcPr>
        <w:shd w:val="clear" w:color="auto" w:fill="F4B7BE" w:themeFill="accent4" w:themeFillTint="66"/>
      </w:tcPr>
    </w:tblStylePr>
  </w:style>
  <w:style w:type="table" w:customStyle="1" w:styleId="5-510">
    <w:name w:val="网格表 5 深色 - 着色 51"/>
    <w:basedOn w:val="a3"/>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3F1D9"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5BD4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5BD4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5BD4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5BD42" w:themeFill="accent5"/>
      </w:tcPr>
    </w:tblStylePr>
    <w:tblStylePr w:type="band1Vert">
      <w:tblPr/>
      <w:tcPr>
        <w:shd w:val="clear" w:color="auto" w:fill="C7E4B3" w:themeFill="accent5" w:themeFillTint="66"/>
      </w:tcPr>
    </w:tblStylePr>
    <w:tblStylePr w:type="band1Horz">
      <w:tblPr/>
      <w:tcPr>
        <w:shd w:val="clear" w:color="auto" w:fill="C7E4B3" w:themeFill="accent5" w:themeFillTint="66"/>
      </w:tcPr>
    </w:tblStylePr>
  </w:style>
  <w:style w:type="table" w:customStyle="1" w:styleId="5-610">
    <w:name w:val="网格表 5 深色 - 着色 61"/>
    <w:basedOn w:val="a3"/>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EE3D1"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D751A"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D751A"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D751A"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D751A" w:themeFill="accent6"/>
      </w:tcPr>
    </w:tblStylePr>
    <w:tblStylePr w:type="band1Vert">
      <w:tblPr/>
      <w:tcPr>
        <w:shd w:val="clear" w:color="auto" w:fill="FEC7A3" w:themeFill="accent6" w:themeFillTint="66"/>
      </w:tcPr>
    </w:tblStylePr>
    <w:tblStylePr w:type="band1Horz">
      <w:tblPr/>
      <w:tcPr>
        <w:shd w:val="clear" w:color="auto" w:fill="FEC7A3" w:themeFill="accent6" w:themeFillTint="66"/>
      </w:tcPr>
    </w:tblStylePr>
  </w:style>
  <w:style w:type="table" w:customStyle="1" w:styleId="611">
    <w:name w:val="网格表 6 彩色1"/>
    <w:basedOn w:val="a3"/>
    <w:uiPriority w:val="51"/>
    <w:qFormat/>
    <w:rPr>
      <w:color w:val="000000" w:themeColor="text1"/>
    </w:rPr>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6-110">
    <w:name w:val="网格表 6 彩色 - 着色 11"/>
    <w:basedOn w:val="a3"/>
    <w:uiPriority w:val="51"/>
    <w:qFormat/>
    <w:rPr>
      <w:color w:val="1371D1" w:themeColor="accent1" w:themeShade="BF"/>
    </w:rPr>
    <w:tblPr>
      <w:tblBorders>
        <w:top w:val="single" w:sz="4" w:space="0" w:color="8EC1F4" w:themeColor="accent1" w:themeTint="99"/>
        <w:left w:val="single" w:sz="4" w:space="0" w:color="8EC1F4" w:themeColor="accent1" w:themeTint="99"/>
        <w:bottom w:val="single" w:sz="4" w:space="0" w:color="8EC1F4" w:themeColor="accent1" w:themeTint="99"/>
        <w:right w:val="single" w:sz="4" w:space="0" w:color="8EC1F4" w:themeColor="accent1" w:themeTint="99"/>
        <w:insideH w:val="single" w:sz="4" w:space="0" w:color="8EC1F4" w:themeColor="accent1" w:themeTint="99"/>
        <w:insideV w:val="single" w:sz="4" w:space="0" w:color="8EC1F4" w:themeColor="accent1" w:themeTint="99"/>
      </w:tblBorders>
    </w:tblPr>
    <w:tblStylePr w:type="firstRow">
      <w:rPr>
        <w:b/>
        <w:bCs/>
      </w:rPr>
      <w:tblPr/>
      <w:tcPr>
        <w:tcBorders>
          <w:bottom w:val="single" w:sz="12" w:space="0" w:color="8EC1F4" w:themeColor="accent1" w:themeTint="99"/>
        </w:tcBorders>
      </w:tcPr>
    </w:tblStylePr>
    <w:tblStylePr w:type="lastRow">
      <w:rPr>
        <w:b/>
        <w:bCs/>
      </w:rPr>
      <w:tblPr/>
      <w:tcPr>
        <w:tcBorders>
          <w:top w:val="double" w:sz="4" w:space="0" w:color="8EC1F4" w:themeColor="accent1" w:themeTint="99"/>
        </w:tcBorders>
      </w:tcPr>
    </w:tblStylePr>
    <w:tblStylePr w:type="firstCol">
      <w:rPr>
        <w:b/>
        <w:bCs/>
      </w:rPr>
    </w:tblStylePr>
    <w:tblStylePr w:type="lastCol">
      <w:rPr>
        <w:b/>
        <w:bCs/>
      </w:rPr>
    </w:tblStylePr>
    <w:tblStylePr w:type="band1Vert">
      <w:tblPr/>
      <w:tcPr>
        <w:shd w:val="clear" w:color="auto" w:fill="D9EAFB" w:themeFill="accent1" w:themeFillTint="33"/>
      </w:tcPr>
    </w:tblStylePr>
    <w:tblStylePr w:type="band1Horz">
      <w:tblPr/>
      <w:tcPr>
        <w:shd w:val="clear" w:color="auto" w:fill="D9EAFB" w:themeFill="accent1" w:themeFillTint="33"/>
      </w:tcPr>
    </w:tblStylePr>
  </w:style>
  <w:style w:type="table" w:customStyle="1" w:styleId="6-210">
    <w:name w:val="网格表 6 彩色 - 着色 21"/>
    <w:basedOn w:val="a3"/>
    <w:uiPriority w:val="51"/>
    <w:qFormat/>
    <w:rPr>
      <w:color w:val="B58A01" w:themeColor="accent2" w:themeShade="BF"/>
    </w:rPr>
    <w:tblPr>
      <w:tblBorders>
        <w:top w:val="single" w:sz="4" w:space="0" w:color="FDD860" w:themeColor="accent2" w:themeTint="99"/>
        <w:left w:val="single" w:sz="4" w:space="0" w:color="FDD860" w:themeColor="accent2" w:themeTint="99"/>
        <w:bottom w:val="single" w:sz="4" w:space="0" w:color="FDD860" w:themeColor="accent2" w:themeTint="99"/>
        <w:right w:val="single" w:sz="4" w:space="0" w:color="FDD860" w:themeColor="accent2" w:themeTint="99"/>
        <w:insideH w:val="single" w:sz="4" w:space="0" w:color="FDD860" w:themeColor="accent2" w:themeTint="99"/>
        <w:insideV w:val="single" w:sz="4" w:space="0" w:color="FDD860" w:themeColor="accent2" w:themeTint="99"/>
      </w:tblBorders>
    </w:tblPr>
    <w:tblStylePr w:type="firstRow">
      <w:rPr>
        <w:b/>
        <w:bCs/>
      </w:rPr>
      <w:tblPr/>
      <w:tcPr>
        <w:tcBorders>
          <w:bottom w:val="single" w:sz="12" w:space="0" w:color="FDD860" w:themeColor="accent2" w:themeTint="99"/>
        </w:tcBorders>
      </w:tcPr>
    </w:tblStylePr>
    <w:tblStylePr w:type="lastRow">
      <w:rPr>
        <w:b/>
        <w:bCs/>
      </w:rPr>
      <w:tblPr/>
      <w:tcPr>
        <w:tcBorders>
          <w:top w:val="double" w:sz="4" w:space="0" w:color="FDD860" w:themeColor="accent2" w:themeTint="99"/>
        </w:tcBorders>
      </w:tcPr>
    </w:tblStylePr>
    <w:tblStylePr w:type="firstCol">
      <w:rPr>
        <w:b/>
        <w:bCs/>
      </w:rPr>
    </w:tblStylePr>
    <w:tblStylePr w:type="lastCol">
      <w:rPr>
        <w:b/>
        <w:bCs/>
      </w:rPr>
    </w:tblStylePr>
    <w:tblStylePr w:type="band1Vert">
      <w:tblPr/>
      <w:tcPr>
        <w:shd w:val="clear" w:color="auto" w:fill="FEF2CA" w:themeFill="accent2" w:themeFillTint="33"/>
      </w:tcPr>
    </w:tblStylePr>
    <w:tblStylePr w:type="band1Horz">
      <w:tblPr/>
      <w:tcPr>
        <w:shd w:val="clear" w:color="auto" w:fill="FEF2CA" w:themeFill="accent2" w:themeFillTint="33"/>
      </w:tcPr>
    </w:tblStylePr>
  </w:style>
  <w:style w:type="table" w:customStyle="1" w:styleId="6-310">
    <w:name w:val="网格表 6 彩色 - 着色 31"/>
    <w:basedOn w:val="a3"/>
    <w:uiPriority w:val="51"/>
    <w:qFormat/>
    <w:rPr>
      <w:color w:val="248F86" w:themeColor="accent3" w:themeShade="BF"/>
    </w:rPr>
    <w:tblPr>
      <w:tblBorders>
        <w:top w:val="single" w:sz="4" w:space="0" w:color="7DDED6" w:themeColor="accent3" w:themeTint="99"/>
        <w:left w:val="single" w:sz="4" w:space="0" w:color="7DDED6" w:themeColor="accent3" w:themeTint="99"/>
        <w:bottom w:val="single" w:sz="4" w:space="0" w:color="7DDED6" w:themeColor="accent3" w:themeTint="99"/>
        <w:right w:val="single" w:sz="4" w:space="0" w:color="7DDED6" w:themeColor="accent3" w:themeTint="99"/>
        <w:insideH w:val="single" w:sz="4" w:space="0" w:color="7DDED6" w:themeColor="accent3" w:themeTint="99"/>
        <w:insideV w:val="single" w:sz="4" w:space="0" w:color="7DDED6" w:themeColor="accent3" w:themeTint="99"/>
      </w:tblBorders>
    </w:tblPr>
    <w:tblStylePr w:type="firstRow">
      <w:rPr>
        <w:b/>
        <w:bCs/>
      </w:rPr>
      <w:tblPr/>
      <w:tcPr>
        <w:tcBorders>
          <w:bottom w:val="single" w:sz="12" w:space="0" w:color="7DDED6" w:themeColor="accent3" w:themeTint="99"/>
        </w:tcBorders>
      </w:tcPr>
    </w:tblStylePr>
    <w:tblStylePr w:type="lastRow">
      <w:rPr>
        <w:b/>
        <w:bCs/>
      </w:rPr>
      <w:tblPr/>
      <w:tcPr>
        <w:tcBorders>
          <w:top w:val="double" w:sz="4" w:space="0" w:color="7DDED6" w:themeColor="accent3" w:themeTint="99"/>
        </w:tcBorders>
      </w:tcPr>
    </w:tblStylePr>
    <w:tblStylePr w:type="firstCol">
      <w:rPr>
        <w:b/>
        <w:bCs/>
      </w:rPr>
    </w:tblStylePr>
    <w:tblStylePr w:type="lastCol">
      <w:rPr>
        <w:b/>
        <w:bCs/>
      </w:rPr>
    </w:tblStylePr>
    <w:tblStylePr w:type="band1Vert">
      <w:tblPr/>
      <w:tcPr>
        <w:shd w:val="clear" w:color="auto" w:fill="D3F4F1" w:themeFill="accent3" w:themeFillTint="33"/>
      </w:tcPr>
    </w:tblStylePr>
    <w:tblStylePr w:type="band1Horz">
      <w:tblPr/>
      <w:tcPr>
        <w:shd w:val="clear" w:color="auto" w:fill="D3F4F1" w:themeFill="accent3" w:themeFillTint="33"/>
      </w:tcPr>
    </w:tblStylePr>
  </w:style>
  <w:style w:type="table" w:customStyle="1" w:styleId="6-410">
    <w:name w:val="网格表 6 彩色 - 着色 41"/>
    <w:basedOn w:val="a3"/>
    <w:uiPriority w:val="51"/>
    <w:qFormat/>
    <w:rPr>
      <w:color w:val="C71D31" w:themeColor="accent4" w:themeShade="BF"/>
    </w:rPr>
    <w:tblPr>
      <w:tblBorders>
        <w:top w:val="single" w:sz="4" w:space="0" w:color="EF939E" w:themeColor="accent4" w:themeTint="99"/>
        <w:left w:val="single" w:sz="4" w:space="0" w:color="EF939E" w:themeColor="accent4" w:themeTint="99"/>
        <w:bottom w:val="single" w:sz="4" w:space="0" w:color="EF939E" w:themeColor="accent4" w:themeTint="99"/>
        <w:right w:val="single" w:sz="4" w:space="0" w:color="EF939E" w:themeColor="accent4" w:themeTint="99"/>
        <w:insideH w:val="single" w:sz="4" w:space="0" w:color="EF939E" w:themeColor="accent4" w:themeTint="99"/>
        <w:insideV w:val="single" w:sz="4" w:space="0" w:color="EF939E" w:themeColor="accent4" w:themeTint="99"/>
      </w:tblBorders>
    </w:tblPr>
    <w:tblStylePr w:type="firstRow">
      <w:rPr>
        <w:b/>
        <w:bCs/>
      </w:rPr>
      <w:tblPr/>
      <w:tcPr>
        <w:tcBorders>
          <w:bottom w:val="single" w:sz="12" w:space="0" w:color="EF939E" w:themeColor="accent4" w:themeTint="99"/>
        </w:tcBorders>
      </w:tcPr>
    </w:tblStylePr>
    <w:tblStylePr w:type="lastRow">
      <w:rPr>
        <w:b/>
        <w:bCs/>
      </w:rPr>
      <w:tblPr/>
      <w:tcPr>
        <w:tcBorders>
          <w:top w:val="double" w:sz="4" w:space="0" w:color="EF939E" w:themeColor="accent4" w:themeTint="99"/>
        </w:tcBorders>
      </w:tcPr>
    </w:tblStylePr>
    <w:tblStylePr w:type="firstCol">
      <w:rPr>
        <w:b/>
        <w:bCs/>
      </w:rPr>
    </w:tblStylePr>
    <w:tblStylePr w:type="lastCol">
      <w:rPr>
        <w:b/>
        <w:bCs/>
      </w:rPr>
    </w:tblStylePr>
    <w:tblStylePr w:type="band1Vert">
      <w:tblPr/>
      <w:tcPr>
        <w:shd w:val="clear" w:color="auto" w:fill="F9DBDE" w:themeFill="accent4" w:themeFillTint="33"/>
      </w:tcPr>
    </w:tblStylePr>
    <w:tblStylePr w:type="band1Horz">
      <w:tblPr/>
      <w:tcPr>
        <w:shd w:val="clear" w:color="auto" w:fill="F9DBDE" w:themeFill="accent4" w:themeFillTint="33"/>
      </w:tcPr>
    </w:tblStylePr>
  </w:style>
  <w:style w:type="table" w:customStyle="1" w:styleId="6-510">
    <w:name w:val="网格表 6 彩色 - 着色 51"/>
    <w:basedOn w:val="a3"/>
    <w:uiPriority w:val="51"/>
    <w:qFormat/>
    <w:rPr>
      <w:color w:val="578D31" w:themeColor="accent5" w:themeShade="BF"/>
    </w:rPr>
    <w:tblPr>
      <w:tblBorders>
        <w:top w:val="single" w:sz="4" w:space="0" w:color="ABD78D" w:themeColor="accent5" w:themeTint="99"/>
        <w:left w:val="single" w:sz="4" w:space="0" w:color="ABD78D" w:themeColor="accent5" w:themeTint="99"/>
        <w:bottom w:val="single" w:sz="4" w:space="0" w:color="ABD78D" w:themeColor="accent5" w:themeTint="99"/>
        <w:right w:val="single" w:sz="4" w:space="0" w:color="ABD78D" w:themeColor="accent5" w:themeTint="99"/>
        <w:insideH w:val="single" w:sz="4" w:space="0" w:color="ABD78D" w:themeColor="accent5" w:themeTint="99"/>
        <w:insideV w:val="single" w:sz="4" w:space="0" w:color="ABD78D" w:themeColor="accent5" w:themeTint="99"/>
      </w:tblBorders>
    </w:tblPr>
    <w:tblStylePr w:type="firstRow">
      <w:rPr>
        <w:b/>
        <w:bCs/>
      </w:rPr>
      <w:tblPr/>
      <w:tcPr>
        <w:tcBorders>
          <w:bottom w:val="single" w:sz="12" w:space="0" w:color="ABD78D" w:themeColor="accent5" w:themeTint="99"/>
        </w:tcBorders>
      </w:tcPr>
    </w:tblStylePr>
    <w:tblStylePr w:type="lastRow">
      <w:rPr>
        <w:b/>
        <w:bCs/>
      </w:rPr>
      <w:tblPr/>
      <w:tcPr>
        <w:tcBorders>
          <w:top w:val="double" w:sz="4" w:space="0" w:color="ABD78D" w:themeColor="accent5" w:themeTint="99"/>
        </w:tcBorders>
      </w:tcPr>
    </w:tblStylePr>
    <w:tblStylePr w:type="firstCol">
      <w:rPr>
        <w:b/>
        <w:bCs/>
      </w:rPr>
    </w:tblStylePr>
    <w:tblStylePr w:type="lastCol">
      <w:rPr>
        <w:b/>
        <w:bCs/>
      </w:rPr>
    </w:tblStylePr>
    <w:tblStylePr w:type="band1Vert">
      <w:tblPr/>
      <w:tcPr>
        <w:shd w:val="clear" w:color="auto" w:fill="E3F1D9" w:themeFill="accent5" w:themeFillTint="33"/>
      </w:tcPr>
    </w:tblStylePr>
    <w:tblStylePr w:type="band1Horz">
      <w:tblPr/>
      <w:tcPr>
        <w:shd w:val="clear" w:color="auto" w:fill="E3F1D9" w:themeFill="accent5" w:themeFillTint="33"/>
      </w:tcPr>
    </w:tblStylePr>
  </w:style>
  <w:style w:type="table" w:customStyle="1" w:styleId="6-610">
    <w:name w:val="网格表 6 彩色 - 着色 61"/>
    <w:basedOn w:val="a3"/>
    <w:uiPriority w:val="51"/>
    <w:qFormat/>
    <w:rPr>
      <w:color w:val="CE5302" w:themeColor="accent6" w:themeShade="BF"/>
    </w:rPr>
    <w:tblPr>
      <w:tblBorders>
        <w:top w:val="single" w:sz="4" w:space="0" w:color="FDAC75" w:themeColor="accent6" w:themeTint="99"/>
        <w:left w:val="single" w:sz="4" w:space="0" w:color="FDAC75" w:themeColor="accent6" w:themeTint="99"/>
        <w:bottom w:val="single" w:sz="4" w:space="0" w:color="FDAC75" w:themeColor="accent6" w:themeTint="99"/>
        <w:right w:val="single" w:sz="4" w:space="0" w:color="FDAC75" w:themeColor="accent6" w:themeTint="99"/>
        <w:insideH w:val="single" w:sz="4" w:space="0" w:color="FDAC75" w:themeColor="accent6" w:themeTint="99"/>
        <w:insideV w:val="single" w:sz="4" w:space="0" w:color="FDAC75" w:themeColor="accent6" w:themeTint="99"/>
      </w:tblBorders>
    </w:tblPr>
    <w:tblStylePr w:type="firstRow">
      <w:rPr>
        <w:b/>
        <w:bCs/>
      </w:rPr>
      <w:tblPr/>
      <w:tcPr>
        <w:tcBorders>
          <w:bottom w:val="single" w:sz="12" w:space="0" w:color="FDAC75" w:themeColor="accent6" w:themeTint="99"/>
        </w:tcBorders>
      </w:tcPr>
    </w:tblStylePr>
    <w:tblStylePr w:type="lastRow">
      <w:rPr>
        <w:b/>
        <w:bCs/>
      </w:rPr>
      <w:tblPr/>
      <w:tcPr>
        <w:tcBorders>
          <w:top w:val="double" w:sz="4" w:space="0" w:color="FDAC75" w:themeColor="accent6" w:themeTint="99"/>
        </w:tcBorders>
      </w:tcPr>
    </w:tblStylePr>
    <w:tblStylePr w:type="firstCol">
      <w:rPr>
        <w:b/>
        <w:bCs/>
      </w:rPr>
    </w:tblStylePr>
    <w:tblStylePr w:type="lastCol">
      <w:rPr>
        <w:b/>
        <w:bCs/>
      </w:rPr>
    </w:tblStylePr>
    <w:tblStylePr w:type="band1Vert">
      <w:tblPr/>
      <w:tcPr>
        <w:shd w:val="clear" w:color="auto" w:fill="FEE3D1" w:themeFill="accent6" w:themeFillTint="33"/>
      </w:tcPr>
    </w:tblStylePr>
    <w:tblStylePr w:type="band1Horz">
      <w:tblPr/>
      <w:tcPr>
        <w:shd w:val="clear" w:color="auto" w:fill="FEE3D1" w:themeFill="accent6" w:themeFillTint="33"/>
      </w:tcPr>
    </w:tblStylePr>
  </w:style>
  <w:style w:type="table" w:customStyle="1" w:styleId="711">
    <w:name w:val="网格表 7 彩色1"/>
    <w:basedOn w:val="a3"/>
    <w:uiPriority w:val="52"/>
    <w:qFormat/>
    <w:rPr>
      <w:color w:val="000000" w:themeColor="text1"/>
    </w:rPr>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7-110">
    <w:name w:val="网格表 7 彩色 - 着色 11"/>
    <w:basedOn w:val="a3"/>
    <w:uiPriority w:val="52"/>
    <w:qFormat/>
    <w:rPr>
      <w:color w:val="1371D1" w:themeColor="accent1" w:themeShade="BF"/>
    </w:rPr>
    <w:tblPr>
      <w:tblBorders>
        <w:top w:val="single" w:sz="4" w:space="0" w:color="8EC1F4" w:themeColor="accent1" w:themeTint="99"/>
        <w:left w:val="single" w:sz="4" w:space="0" w:color="8EC1F4" w:themeColor="accent1" w:themeTint="99"/>
        <w:bottom w:val="single" w:sz="4" w:space="0" w:color="8EC1F4" w:themeColor="accent1" w:themeTint="99"/>
        <w:right w:val="single" w:sz="4" w:space="0" w:color="8EC1F4" w:themeColor="accent1" w:themeTint="99"/>
        <w:insideH w:val="single" w:sz="4" w:space="0" w:color="8EC1F4" w:themeColor="accent1" w:themeTint="99"/>
        <w:insideV w:val="single" w:sz="4" w:space="0" w:color="8EC1F4"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AFB" w:themeFill="accent1" w:themeFillTint="33"/>
      </w:tcPr>
    </w:tblStylePr>
    <w:tblStylePr w:type="band1Horz">
      <w:tblPr/>
      <w:tcPr>
        <w:shd w:val="clear" w:color="auto" w:fill="D9EAFB" w:themeFill="accent1" w:themeFillTint="33"/>
      </w:tcPr>
    </w:tblStylePr>
    <w:tblStylePr w:type="neCell">
      <w:tblPr/>
      <w:tcPr>
        <w:tcBorders>
          <w:bottom w:val="single" w:sz="4" w:space="0" w:color="8EC1F4" w:themeColor="accent1" w:themeTint="99"/>
        </w:tcBorders>
      </w:tcPr>
    </w:tblStylePr>
    <w:tblStylePr w:type="nwCell">
      <w:tblPr/>
      <w:tcPr>
        <w:tcBorders>
          <w:bottom w:val="single" w:sz="4" w:space="0" w:color="8EC1F4" w:themeColor="accent1" w:themeTint="99"/>
        </w:tcBorders>
      </w:tcPr>
    </w:tblStylePr>
    <w:tblStylePr w:type="seCell">
      <w:tblPr/>
      <w:tcPr>
        <w:tcBorders>
          <w:top w:val="single" w:sz="4" w:space="0" w:color="8EC1F4" w:themeColor="accent1" w:themeTint="99"/>
        </w:tcBorders>
      </w:tcPr>
    </w:tblStylePr>
    <w:tblStylePr w:type="swCell">
      <w:tblPr/>
      <w:tcPr>
        <w:tcBorders>
          <w:top w:val="single" w:sz="4" w:space="0" w:color="8EC1F4" w:themeColor="accent1" w:themeTint="99"/>
        </w:tcBorders>
      </w:tcPr>
    </w:tblStylePr>
  </w:style>
  <w:style w:type="table" w:customStyle="1" w:styleId="7-210">
    <w:name w:val="网格表 7 彩色 - 着色 21"/>
    <w:basedOn w:val="a3"/>
    <w:uiPriority w:val="52"/>
    <w:qFormat/>
    <w:rPr>
      <w:color w:val="B58A01" w:themeColor="accent2" w:themeShade="BF"/>
    </w:rPr>
    <w:tblPr>
      <w:tblBorders>
        <w:top w:val="single" w:sz="4" w:space="0" w:color="FDD860" w:themeColor="accent2" w:themeTint="99"/>
        <w:left w:val="single" w:sz="4" w:space="0" w:color="FDD860" w:themeColor="accent2" w:themeTint="99"/>
        <w:bottom w:val="single" w:sz="4" w:space="0" w:color="FDD860" w:themeColor="accent2" w:themeTint="99"/>
        <w:right w:val="single" w:sz="4" w:space="0" w:color="FDD860" w:themeColor="accent2" w:themeTint="99"/>
        <w:insideH w:val="single" w:sz="4" w:space="0" w:color="FDD860" w:themeColor="accent2" w:themeTint="99"/>
        <w:insideV w:val="single" w:sz="4" w:space="0" w:color="FDD86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2CA" w:themeFill="accent2" w:themeFillTint="33"/>
      </w:tcPr>
    </w:tblStylePr>
    <w:tblStylePr w:type="band1Horz">
      <w:tblPr/>
      <w:tcPr>
        <w:shd w:val="clear" w:color="auto" w:fill="FEF2CA" w:themeFill="accent2" w:themeFillTint="33"/>
      </w:tcPr>
    </w:tblStylePr>
    <w:tblStylePr w:type="neCell">
      <w:tblPr/>
      <w:tcPr>
        <w:tcBorders>
          <w:bottom w:val="single" w:sz="4" w:space="0" w:color="FDD860" w:themeColor="accent2" w:themeTint="99"/>
        </w:tcBorders>
      </w:tcPr>
    </w:tblStylePr>
    <w:tblStylePr w:type="nwCell">
      <w:tblPr/>
      <w:tcPr>
        <w:tcBorders>
          <w:bottom w:val="single" w:sz="4" w:space="0" w:color="FDD860" w:themeColor="accent2" w:themeTint="99"/>
        </w:tcBorders>
      </w:tcPr>
    </w:tblStylePr>
    <w:tblStylePr w:type="seCell">
      <w:tblPr/>
      <w:tcPr>
        <w:tcBorders>
          <w:top w:val="single" w:sz="4" w:space="0" w:color="FDD860" w:themeColor="accent2" w:themeTint="99"/>
        </w:tcBorders>
      </w:tcPr>
    </w:tblStylePr>
    <w:tblStylePr w:type="swCell">
      <w:tblPr/>
      <w:tcPr>
        <w:tcBorders>
          <w:top w:val="single" w:sz="4" w:space="0" w:color="FDD860" w:themeColor="accent2" w:themeTint="99"/>
        </w:tcBorders>
      </w:tcPr>
    </w:tblStylePr>
  </w:style>
  <w:style w:type="table" w:customStyle="1" w:styleId="7-310">
    <w:name w:val="网格表 7 彩色 - 着色 31"/>
    <w:basedOn w:val="a3"/>
    <w:uiPriority w:val="52"/>
    <w:qFormat/>
    <w:rPr>
      <w:color w:val="248F86" w:themeColor="accent3" w:themeShade="BF"/>
    </w:rPr>
    <w:tblPr>
      <w:tblBorders>
        <w:top w:val="single" w:sz="4" w:space="0" w:color="7DDED6" w:themeColor="accent3" w:themeTint="99"/>
        <w:left w:val="single" w:sz="4" w:space="0" w:color="7DDED6" w:themeColor="accent3" w:themeTint="99"/>
        <w:bottom w:val="single" w:sz="4" w:space="0" w:color="7DDED6" w:themeColor="accent3" w:themeTint="99"/>
        <w:right w:val="single" w:sz="4" w:space="0" w:color="7DDED6" w:themeColor="accent3" w:themeTint="99"/>
        <w:insideH w:val="single" w:sz="4" w:space="0" w:color="7DDED6" w:themeColor="accent3" w:themeTint="99"/>
        <w:insideV w:val="single" w:sz="4" w:space="0" w:color="7DDED6"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3F4F1" w:themeFill="accent3" w:themeFillTint="33"/>
      </w:tcPr>
    </w:tblStylePr>
    <w:tblStylePr w:type="band1Horz">
      <w:tblPr/>
      <w:tcPr>
        <w:shd w:val="clear" w:color="auto" w:fill="D3F4F1" w:themeFill="accent3" w:themeFillTint="33"/>
      </w:tcPr>
    </w:tblStylePr>
    <w:tblStylePr w:type="neCell">
      <w:tblPr/>
      <w:tcPr>
        <w:tcBorders>
          <w:bottom w:val="single" w:sz="4" w:space="0" w:color="7DDED6" w:themeColor="accent3" w:themeTint="99"/>
        </w:tcBorders>
      </w:tcPr>
    </w:tblStylePr>
    <w:tblStylePr w:type="nwCell">
      <w:tblPr/>
      <w:tcPr>
        <w:tcBorders>
          <w:bottom w:val="single" w:sz="4" w:space="0" w:color="7DDED6" w:themeColor="accent3" w:themeTint="99"/>
        </w:tcBorders>
      </w:tcPr>
    </w:tblStylePr>
    <w:tblStylePr w:type="seCell">
      <w:tblPr/>
      <w:tcPr>
        <w:tcBorders>
          <w:top w:val="single" w:sz="4" w:space="0" w:color="7DDED6" w:themeColor="accent3" w:themeTint="99"/>
        </w:tcBorders>
      </w:tcPr>
    </w:tblStylePr>
    <w:tblStylePr w:type="swCell">
      <w:tblPr/>
      <w:tcPr>
        <w:tcBorders>
          <w:top w:val="single" w:sz="4" w:space="0" w:color="7DDED6" w:themeColor="accent3" w:themeTint="99"/>
        </w:tcBorders>
      </w:tcPr>
    </w:tblStylePr>
  </w:style>
  <w:style w:type="table" w:customStyle="1" w:styleId="7-410">
    <w:name w:val="网格表 7 彩色 - 着色 41"/>
    <w:basedOn w:val="a3"/>
    <w:uiPriority w:val="52"/>
    <w:qFormat/>
    <w:rPr>
      <w:color w:val="C71D31" w:themeColor="accent4" w:themeShade="BF"/>
    </w:rPr>
    <w:tblPr>
      <w:tblBorders>
        <w:top w:val="single" w:sz="4" w:space="0" w:color="EF939E" w:themeColor="accent4" w:themeTint="99"/>
        <w:left w:val="single" w:sz="4" w:space="0" w:color="EF939E" w:themeColor="accent4" w:themeTint="99"/>
        <w:bottom w:val="single" w:sz="4" w:space="0" w:color="EF939E" w:themeColor="accent4" w:themeTint="99"/>
        <w:right w:val="single" w:sz="4" w:space="0" w:color="EF939E" w:themeColor="accent4" w:themeTint="99"/>
        <w:insideH w:val="single" w:sz="4" w:space="0" w:color="EF939E" w:themeColor="accent4" w:themeTint="99"/>
        <w:insideV w:val="single" w:sz="4" w:space="0" w:color="EF939E"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9DBDE" w:themeFill="accent4" w:themeFillTint="33"/>
      </w:tcPr>
    </w:tblStylePr>
    <w:tblStylePr w:type="band1Horz">
      <w:tblPr/>
      <w:tcPr>
        <w:shd w:val="clear" w:color="auto" w:fill="F9DBDE" w:themeFill="accent4" w:themeFillTint="33"/>
      </w:tcPr>
    </w:tblStylePr>
    <w:tblStylePr w:type="neCell">
      <w:tblPr/>
      <w:tcPr>
        <w:tcBorders>
          <w:bottom w:val="single" w:sz="4" w:space="0" w:color="EF939E" w:themeColor="accent4" w:themeTint="99"/>
        </w:tcBorders>
      </w:tcPr>
    </w:tblStylePr>
    <w:tblStylePr w:type="nwCell">
      <w:tblPr/>
      <w:tcPr>
        <w:tcBorders>
          <w:bottom w:val="single" w:sz="4" w:space="0" w:color="EF939E" w:themeColor="accent4" w:themeTint="99"/>
        </w:tcBorders>
      </w:tcPr>
    </w:tblStylePr>
    <w:tblStylePr w:type="seCell">
      <w:tblPr/>
      <w:tcPr>
        <w:tcBorders>
          <w:top w:val="single" w:sz="4" w:space="0" w:color="EF939E" w:themeColor="accent4" w:themeTint="99"/>
        </w:tcBorders>
      </w:tcPr>
    </w:tblStylePr>
    <w:tblStylePr w:type="swCell">
      <w:tblPr/>
      <w:tcPr>
        <w:tcBorders>
          <w:top w:val="single" w:sz="4" w:space="0" w:color="EF939E" w:themeColor="accent4" w:themeTint="99"/>
        </w:tcBorders>
      </w:tcPr>
    </w:tblStylePr>
  </w:style>
  <w:style w:type="table" w:customStyle="1" w:styleId="7-510">
    <w:name w:val="网格表 7 彩色 - 着色 51"/>
    <w:basedOn w:val="a3"/>
    <w:uiPriority w:val="52"/>
    <w:qFormat/>
    <w:rPr>
      <w:color w:val="578D31" w:themeColor="accent5" w:themeShade="BF"/>
    </w:rPr>
    <w:tblPr>
      <w:tblBorders>
        <w:top w:val="single" w:sz="4" w:space="0" w:color="ABD78D" w:themeColor="accent5" w:themeTint="99"/>
        <w:left w:val="single" w:sz="4" w:space="0" w:color="ABD78D" w:themeColor="accent5" w:themeTint="99"/>
        <w:bottom w:val="single" w:sz="4" w:space="0" w:color="ABD78D" w:themeColor="accent5" w:themeTint="99"/>
        <w:right w:val="single" w:sz="4" w:space="0" w:color="ABD78D" w:themeColor="accent5" w:themeTint="99"/>
        <w:insideH w:val="single" w:sz="4" w:space="0" w:color="ABD78D" w:themeColor="accent5" w:themeTint="99"/>
        <w:insideV w:val="single" w:sz="4" w:space="0" w:color="ABD78D"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3F1D9" w:themeFill="accent5" w:themeFillTint="33"/>
      </w:tcPr>
    </w:tblStylePr>
    <w:tblStylePr w:type="band1Horz">
      <w:tblPr/>
      <w:tcPr>
        <w:shd w:val="clear" w:color="auto" w:fill="E3F1D9" w:themeFill="accent5" w:themeFillTint="33"/>
      </w:tcPr>
    </w:tblStylePr>
    <w:tblStylePr w:type="neCell">
      <w:tblPr/>
      <w:tcPr>
        <w:tcBorders>
          <w:bottom w:val="single" w:sz="4" w:space="0" w:color="ABD78D" w:themeColor="accent5" w:themeTint="99"/>
        </w:tcBorders>
      </w:tcPr>
    </w:tblStylePr>
    <w:tblStylePr w:type="nwCell">
      <w:tblPr/>
      <w:tcPr>
        <w:tcBorders>
          <w:bottom w:val="single" w:sz="4" w:space="0" w:color="ABD78D" w:themeColor="accent5" w:themeTint="99"/>
        </w:tcBorders>
      </w:tcPr>
    </w:tblStylePr>
    <w:tblStylePr w:type="seCell">
      <w:tblPr/>
      <w:tcPr>
        <w:tcBorders>
          <w:top w:val="single" w:sz="4" w:space="0" w:color="ABD78D" w:themeColor="accent5" w:themeTint="99"/>
        </w:tcBorders>
      </w:tcPr>
    </w:tblStylePr>
    <w:tblStylePr w:type="swCell">
      <w:tblPr/>
      <w:tcPr>
        <w:tcBorders>
          <w:top w:val="single" w:sz="4" w:space="0" w:color="ABD78D" w:themeColor="accent5" w:themeTint="99"/>
        </w:tcBorders>
      </w:tcPr>
    </w:tblStylePr>
  </w:style>
  <w:style w:type="table" w:customStyle="1" w:styleId="7-610">
    <w:name w:val="网格表 7 彩色 - 着色 61"/>
    <w:basedOn w:val="a3"/>
    <w:uiPriority w:val="52"/>
    <w:qFormat/>
    <w:rPr>
      <w:color w:val="CE5302" w:themeColor="accent6" w:themeShade="BF"/>
    </w:rPr>
    <w:tblPr>
      <w:tblBorders>
        <w:top w:val="single" w:sz="4" w:space="0" w:color="FDAC75" w:themeColor="accent6" w:themeTint="99"/>
        <w:left w:val="single" w:sz="4" w:space="0" w:color="FDAC75" w:themeColor="accent6" w:themeTint="99"/>
        <w:bottom w:val="single" w:sz="4" w:space="0" w:color="FDAC75" w:themeColor="accent6" w:themeTint="99"/>
        <w:right w:val="single" w:sz="4" w:space="0" w:color="FDAC75" w:themeColor="accent6" w:themeTint="99"/>
        <w:insideH w:val="single" w:sz="4" w:space="0" w:color="FDAC75" w:themeColor="accent6" w:themeTint="99"/>
        <w:insideV w:val="single" w:sz="4" w:space="0" w:color="FDAC75"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E3D1" w:themeFill="accent6" w:themeFillTint="33"/>
      </w:tcPr>
    </w:tblStylePr>
    <w:tblStylePr w:type="band1Horz">
      <w:tblPr/>
      <w:tcPr>
        <w:shd w:val="clear" w:color="auto" w:fill="FEE3D1" w:themeFill="accent6" w:themeFillTint="33"/>
      </w:tcPr>
    </w:tblStylePr>
    <w:tblStylePr w:type="neCell">
      <w:tblPr/>
      <w:tcPr>
        <w:tcBorders>
          <w:bottom w:val="single" w:sz="4" w:space="0" w:color="FDAC75" w:themeColor="accent6" w:themeTint="99"/>
        </w:tcBorders>
      </w:tcPr>
    </w:tblStylePr>
    <w:tblStylePr w:type="nwCell">
      <w:tblPr/>
      <w:tcPr>
        <w:tcBorders>
          <w:bottom w:val="single" w:sz="4" w:space="0" w:color="FDAC75" w:themeColor="accent6" w:themeTint="99"/>
        </w:tcBorders>
      </w:tcPr>
    </w:tblStylePr>
    <w:tblStylePr w:type="seCell">
      <w:tblPr/>
      <w:tcPr>
        <w:tcBorders>
          <w:top w:val="single" w:sz="4" w:space="0" w:color="FDAC75" w:themeColor="accent6" w:themeTint="99"/>
        </w:tcBorders>
      </w:tcPr>
    </w:tblStylePr>
    <w:tblStylePr w:type="swCell">
      <w:tblPr/>
      <w:tcPr>
        <w:tcBorders>
          <w:top w:val="single" w:sz="4" w:space="0" w:color="FDAC75" w:themeColor="accent6" w:themeTint="99"/>
        </w:tcBorders>
      </w:tcPr>
    </w:tblStylePr>
  </w:style>
  <w:style w:type="table" w:customStyle="1" w:styleId="1f1">
    <w:name w:val="网格型浅色1"/>
    <w:basedOn w:val="a3"/>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112">
    <w:name w:val="无格式表格 11"/>
    <w:basedOn w:val="a3"/>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212">
    <w:name w:val="无格式表格 21"/>
    <w:basedOn w:val="a3"/>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312">
    <w:name w:val="无格式表格 31"/>
    <w:basedOn w:val="a3"/>
    <w:uiPriority w:val="43"/>
    <w:qFormat/>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412">
    <w:name w:val="无格式表格 41"/>
    <w:basedOn w:val="a3"/>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512">
    <w:name w:val="无格式表格 51"/>
    <w:basedOn w:val="a3"/>
    <w:uiPriority w:val="45"/>
    <w:qFormat/>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120">
    <w:name w:val="清单表 1 浅色2"/>
    <w:basedOn w:val="a3"/>
    <w:uiPriority w:val="46"/>
    <w:qFormat/>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1-12">
    <w:name w:val="清单表 1 浅色 - 着色 12"/>
    <w:basedOn w:val="a3"/>
    <w:uiPriority w:val="46"/>
    <w:qFormat/>
    <w:tblPr/>
    <w:tblStylePr w:type="firstRow">
      <w:rPr>
        <w:b/>
        <w:bCs/>
      </w:rPr>
      <w:tblPr/>
      <w:tcPr>
        <w:tcBorders>
          <w:bottom w:val="single" w:sz="4" w:space="0" w:color="8EC1F4" w:themeColor="accent1" w:themeTint="99"/>
        </w:tcBorders>
      </w:tcPr>
    </w:tblStylePr>
    <w:tblStylePr w:type="lastRow">
      <w:rPr>
        <w:b/>
        <w:bCs/>
      </w:rPr>
      <w:tblPr/>
      <w:tcPr>
        <w:tcBorders>
          <w:top w:val="single" w:sz="4" w:space="0" w:color="8EC1F4" w:themeColor="accent1" w:themeTint="99"/>
        </w:tcBorders>
      </w:tcPr>
    </w:tblStylePr>
    <w:tblStylePr w:type="firstCol">
      <w:rPr>
        <w:b/>
        <w:bCs/>
      </w:rPr>
    </w:tblStylePr>
    <w:tblStylePr w:type="lastCol">
      <w:rPr>
        <w:b/>
        <w:bCs/>
      </w:rPr>
    </w:tblStylePr>
    <w:tblStylePr w:type="band1Vert">
      <w:tblPr/>
      <w:tcPr>
        <w:shd w:val="clear" w:color="auto" w:fill="D9EAFB" w:themeFill="accent1" w:themeFillTint="33"/>
      </w:tcPr>
    </w:tblStylePr>
    <w:tblStylePr w:type="band1Horz">
      <w:tblPr/>
      <w:tcPr>
        <w:shd w:val="clear" w:color="auto" w:fill="D9EAFB" w:themeFill="accent1" w:themeFillTint="33"/>
      </w:tcPr>
    </w:tblStylePr>
  </w:style>
  <w:style w:type="table" w:customStyle="1" w:styleId="1-22">
    <w:name w:val="清单表 1 浅色 - 着色 22"/>
    <w:basedOn w:val="a3"/>
    <w:uiPriority w:val="46"/>
    <w:qFormat/>
    <w:tblPr/>
    <w:tblStylePr w:type="firstRow">
      <w:rPr>
        <w:b/>
        <w:bCs/>
      </w:rPr>
      <w:tblPr/>
      <w:tcPr>
        <w:tcBorders>
          <w:bottom w:val="single" w:sz="4" w:space="0" w:color="FDD860" w:themeColor="accent2" w:themeTint="99"/>
        </w:tcBorders>
      </w:tcPr>
    </w:tblStylePr>
    <w:tblStylePr w:type="lastRow">
      <w:rPr>
        <w:b/>
        <w:bCs/>
      </w:rPr>
      <w:tblPr/>
      <w:tcPr>
        <w:tcBorders>
          <w:top w:val="single" w:sz="4" w:space="0" w:color="FDD860" w:themeColor="accent2" w:themeTint="99"/>
        </w:tcBorders>
      </w:tcPr>
    </w:tblStylePr>
    <w:tblStylePr w:type="firstCol">
      <w:rPr>
        <w:b/>
        <w:bCs/>
      </w:rPr>
    </w:tblStylePr>
    <w:tblStylePr w:type="lastCol">
      <w:rPr>
        <w:b/>
        <w:bCs/>
      </w:rPr>
    </w:tblStylePr>
    <w:tblStylePr w:type="band1Vert">
      <w:tblPr/>
      <w:tcPr>
        <w:shd w:val="clear" w:color="auto" w:fill="FEF2CA" w:themeFill="accent2" w:themeFillTint="33"/>
      </w:tcPr>
    </w:tblStylePr>
    <w:tblStylePr w:type="band1Horz">
      <w:tblPr/>
      <w:tcPr>
        <w:shd w:val="clear" w:color="auto" w:fill="FEF2CA" w:themeFill="accent2" w:themeFillTint="33"/>
      </w:tcPr>
    </w:tblStylePr>
  </w:style>
  <w:style w:type="table" w:customStyle="1" w:styleId="1-32">
    <w:name w:val="清单表 1 浅色 - 着色 32"/>
    <w:basedOn w:val="a3"/>
    <w:uiPriority w:val="46"/>
    <w:qFormat/>
    <w:tblPr/>
    <w:tblStylePr w:type="firstRow">
      <w:rPr>
        <w:b/>
        <w:bCs/>
      </w:rPr>
      <w:tblPr/>
      <w:tcPr>
        <w:tcBorders>
          <w:bottom w:val="single" w:sz="4" w:space="0" w:color="7DDED6" w:themeColor="accent3" w:themeTint="99"/>
        </w:tcBorders>
      </w:tcPr>
    </w:tblStylePr>
    <w:tblStylePr w:type="lastRow">
      <w:rPr>
        <w:b/>
        <w:bCs/>
      </w:rPr>
      <w:tblPr/>
      <w:tcPr>
        <w:tcBorders>
          <w:top w:val="single" w:sz="4" w:space="0" w:color="7DDED6" w:themeColor="accent3" w:themeTint="99"/>
        </w:tcBorders>
      </w:tcPr>
    </w:tblStylePr>
    <w:tblStylePr w:type="firstCol">
      <w:rPr>
        <w:b/>
        <w:bCs/>
      </w:rPr>
    </w:tblStylePr>
    <w:tblStylePr w:type="lastCol">
      <w:rPr>
        <w:b/>
        <w:bCs/>
      </w:rPr>
    </w:tblStylePr>
    <w:tblStylePr w:type="band1Vert">
      <w:tblPr/>
      <w:tcPr>
        <w:shd w:val="clear" w:color="auto" w:fill="D3F4F1" w:themeFill="accent3" w:themeFillTint="33"/>
      </w:tcPr>
    </w:tblStylePr>
    <w:tblStylePr w:type="band1Horz">
      <w:tblPr/>
      <w:tcPr>
        <w:shd w:val="clear" w:color="auto" w:fill="D3F4F1" w:themeFill="accent3" w:themeFillTint="33"/>
      </w:tcPr>
    </w:tblStylePr>
  </w:style>
  <w:style w:type="table" w:customStyle="1" w:styleId="1-42">
    <w:name w:val="清单表 1 浅色 - 着色 42"/>
    <w:basedOn w:val="a3"/>
    <w:uiPriority w:val="46"/>
    <w:qFormat/>
    <w:tblPr/>
    <w:tblStylePr w:type="firstRow">
      <w:rPr>
        <w:b/>
        <w:bCs/>
      </w:rPr>
      <w:tblPr/>
      <w:tcPr>
        <w:tcBorders>
          <w:bottom w:val="single" w:sz="4" w:space="0" w:color="EF939E" w:themeColor="accent4" w:themeTint="99"/>
        </w:tcBorders>
      </w:tcPr>
    </w:tblStylePr>
    <w:tblStylePr w:type="lastRow">
      <w:rPr>
        <w:b/>
        <w:bCs/>
      </w:rPr>
      <w:tblPr/>
      <w:tcPr>
        <w:tcBorders>
          <w:top w:val="single" w:sz="4" w:space="0" w:color="EF939E" w:themeColor="accent4" w:themeTint="99"/>
        </w:tcBorders>
      </w:tcPr>
    </w:tblStylePr>
    <w:tblStylePr w:type="firstCol">
      <w:rPr>
        <w:b/>
        <w:bCs/>
      </w:rPr>
    </w:tblStylePr>
    <w:tblStylePr w:type="lastCol">
      <w:rPr>
        <w:b/>
        <w:bCs/>
      </w:rPr>
    </w:tblStylePr>
    <w:tblStylePr w:type="band1Vert">
      <w:tblPr/>
      <w:tcPr>
        <w:shd w:val="clear" w:color="auto" w:fill="F9DBDE" w:themeFill="accent4" w:themeFillTint="33"/>
      </w:tcPr>
    </w:tblStylePr>
    <w:tblStylePr w:type="band1Horz">
      <w:tblPr/>
      <w:tcPr>
        <w:shd w:val="clear" w:color="auto" w:fill="F9DBDE" w:themeFill="accent4" w:themeFillTint="33"/>
      </w:tcPr>
    </w:tblStylePr>
  </w:style>
  <w:style w:type="table" w:customStyle="1" w:styleId="1-52">
    <w:name w:val="清单表 1 浅色 - 着色 52"/>
    <w:basedOn w:val="a3"/>
    <w:uiPriority w:val="46"/>
    <w:qFormat/>
    <w:tblPr/>
    <w:tblStylePr w:type="firstRow">
      <w:rPr>
        <w:b/>
        <w:bCs/>
      </w:rPr>
      <w:tblPr/>
      <w:tcPr>
        <w:tcBorders>
          <w:bottom w:val="single" w:sz="4" w:space="0" w:color="ABD78D" w:themeColor="accent5" w:themeTint="99"/>
        </w:tcBorders>
      </w:tcPr>
    </w:tblStylePr>
    <w:tblStylePr w:type="lastRow">
      <w:rPr>
        <w:b/>
        <w:bCs/>
      </w:rPr>
      <w:tblPr/>
      <w:tcPr>
        <w:tcBorders>
          <w:top w:val="single" w:sz="4" w:space="0" w:color="ABD78D" w:themeColor="accent5" w:themeTint="99"/>
        </w:tcBorders>
      </w:tcPr>
    </w:tblStylePr>
    <w:tblStylePr w:type="firstCol">
      <w:rPr>
        <w:b/>
        <w:bCs/>
      </w:rPr>
    </w:tblStylePr>
    <w:tblStylePr w:type="lastCol">
      <w:rPr>
        <w:b/>
        <w:bCs/>
      </w:rPr>
    </w:tblStylePr>
    <w:tblStylePr w:type="band1Vert">
      <w:tblPr/>
      <w:tcPr>
        <w:shd w:val="clear" w:color="auto" w:fill="E3F1D9" w:themeFill="accent5" w:themeFillTint="33"/>
      </w:tcPr>
    </w:tblStylePr>
    <w:tblStylePr w:type="band1Horz">
      <w:tblPr/>
      <w:tcPr>
        <w:shd w:val="clear" w:color="auto" w:fill="E3F1D9" w:themeFill="accent5" w:themeFillTint="33"/>
      </w:tcPr>
    </w:tblStylePr>
  </w:style>
  <w:style w:type="table" w:customStyle="1" w:styleId="1-62">
    <w:name w:val="清单表 1 浅色 - 着色 62"/>
    <w:basedOn w:val="a3"/>
    <w:uiPriority w:val="46"/>
    <w:qFormat/>
    <w:tblPr/>
    <w:tblStylePr w:type="firstRow">
      <w:rPr>
        <w:b/>
        <w:bCs/>
      </w:rPr>
      <w:tblPr/>
      <w:tcPr>
        <w:tcBorders>
          <w:bottom w:val="single" w:sz="4" w:space="0" w:color="FDAC75" w:themeColor="accent6" w:themeTint="99"/>
        </w:tcBorders>
      </w:tcPr>
    </w:tblStylePr>
    <w:tblStylePr w:type="lastRow">
      <w:rPr>
        <w:b/>
        <w:bCs/>
      </w:rPr>
      <w:tblPr/>
      <w:tcPr>
        <w:tcBorders>
          <w:top w:val="single" w:sz="4" w:space="0" w:color="FDAC75" w:themeColor="accent6" w:themeTint="99"/>
        </w:tcBorders>
      </w:tcPr>
    </w:tblStylePr>
    <w:tblStylePr w:type="firstCol">
      <w:rPr>
        <w:b/>
        <w:bCs/>
      </w:rPr>
    </w:tblStylePr>
    <w:tblStylePr w:type="lastCol">
      <w:rPr>
        <w:b/>
        <w:bCs/>
      </w:rPr>
    </w:tblStylePr>
    <w:tblStylePr w:type="band1Vert">
      <w:tblPr/>
      <w:tcPr>
        <w:shd w:val="clear" w:color="auto" w:fill="FEE3D1" w:themeFill="accent6" w:themeFillTint="33"/>
      </w:tcPr>
    </w:tblStylePr>
    <w:tblStylePr w:type="band1Horz">
      <w:tblPr/>
      <w:tcPr>
        <w:shd w:val="clear" w:color="auto" w:fill="FEE3D1" w:themeFill="accent6" w:themeFillTint="33"/>
      </w:tcPr>
    </w:tblStylePr>
  </w:style>
  <w:style w:type="table" w:customStyle="1" w:styleId="220">
    <w:name w:val="清单表 22"/>
    <w:basedOn w:val="a3"/>
    <w:uiPriority w:val="47"/>
    <w:qFormat/>
    <w:tblPr>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2-12">
    <w:name w:val="清单表 2 - 着色 12"/>
    <w:basedOn w:val="a3"/>
    <w:uiPriority w:val="47"/>
    <w:qFormat/>
    <w:tblPr>
      <w:tblBorders>
        <w:top w:val="single" w:sz="4" w:space="0" w:color="8EC1F4" w:themeColor="accent1" w:themeTint="99"/>
        <w:bottom w:val="single" w:sz="4" w:space="0" w:color="8EC1F4" w:themeColor="accent1" w:themeTint="99"/>
        <w:insideH w:val="single" w:sz="4" w:space="0" w:color="8EC1F4"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AFB" w:themeFill="accent1" w:themeFillTint="33"/>
      </w:tcPr>
    </w:tblStylePr>
    <w:tblStylePr w:type="band1Horz">
      <w:tblPr/>
      <w:tcPr>
        <w:shd w:val="clear" w:color="auto" w:fill="D9EAFB" w:themeFill="accent1" w:themeFillTint="33"/>
      </w:tcPr>
    </w:tblStylePr>
  </w:style>
  <w:style w:type="table" w:customStyle="1" w:styleId="2-22">
    <w:name w:val="清单表 2 - 着色 22"/>
    <w:basedOn w:val="a3"/>
    <w:uiPriority w:val="47"/>
    <w:qFormat/>
    <w:tblPr>
      <w:tblBorders>
        <w:top w:val="single" w:sz="4" w:space="0" w:color="FDD860" w:themeColor="accent2" w:themeTint="99"/>
        <w:bottom w:val="single" w:sz="4" w:space="0" w:color="FDD860" w:themeColor="accent2" w:themeTint="99"/>
        <w:insideH w:val="single" w:sz="4" w:space="0" w:color="FDD860"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EF2CA" w:themeFill="accent2" w:themeFillTint="33"/>
      </w:tcPr>
    </w:tblStylePr>
    <w:tblStylePr w:type="band1Horz">
      <w:tblPr/>
      <w:tcPr>
        <w:shd w:val="clear" w:color="auto" w:fill="FEF2CA" w:themeFill="accent2" w:themeFillTint="33"/>
      </w:tcPr>
    </w:tblStylePr>
  </w:style>
  <w:style w:type="table" w:customStyle="1" w:styleId="2-32">
    <w:name w:val="清单表 2 - 着色 32"/>
    <w:basedOn w:val="a3"/>
    <w:uiPriority w:val="47"/>
    <w:qFormat/>
    <w:tblPr>
      <w:tblBorders>
        <w:top w:val="single" w:sz="4" w:space="0" w:color="7DDED6" w:themeColor="accent3" w:themeTint="99"/>
        <w:bottom w:val="single" w:sz="4" w:space="0" w:color="7DDED6" w:themeColor="accent3" w:themeTint="99"/>
        <w:insideH w:val="single" w:sz="4" w:space="0" w:color="7DDED6"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3F4F1" w:themeFill="accent3" w:themeFillTint="33"/>
      </w:tcPr>
    </w:tblStylePr>
    <w:tblStylePr w:type="band1Horz">
      <w:tblPr/>
      <w:tcPr>
        <w:shd w:val="clear" w:color="auto" w:fill="D3F4F1" w:themeFill="accent3" w:themeFillTint="33"/>
      </w:tcPr>
    </w:tblStylePr>
  </w:style>
  <w:style w:type="table" w:customStyle="1" w:styleId="2-42">
    <w:name w:val="清单表 2 - 着色 42"/>
    <w:basedOn w:val="a3"/>
    <w:uiPriority w:val="47"/>
    <w:qFormat/>
    <w:tblPr>
      <w:tblBorders>
        <w:top w:val="single" w:sz="4" w:space="0" w:color="EF939E" w:themeColor="accent4" w:themeTint="99"/>
        <w:bottom w:val="single" w:sz="4" w:space="0" w:color="EF939E" w:themeColor="accent4" w:themeTint="99"/>
        <w:insideH w:val="single" w:sz="4" w:space="0" w:color="EF939E"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9DBDE" w:themeFill="accent4" w:themeFillTint="33"/>
      </w:tcPr>
    </w:tblStylePr>
    <w:tblStylePr w:type="band1Horz">
      <w:tblPr/>
      <w:tcPr>
        <w:shd w:val="clear" w:color="auto" w:fill="F9DBDE" w:themeFill="accent4" w:themeFillTint="33"/>
      </w:tcPr>
    </w:tblStylePr>
  </w:style>
  <w:style w:type="table" w:customStyle="1" w:styleId="2-52">
    <w:name w:val="清单表 2 - 着色 52"/>
    <w:basedOn w:val="a3"/>
    <w:uiPriority w:val="47"/>
    <w:qFormat/>
    <w:tblPr>
      <w:tblBorders>
        <w:top w:val="single" w:sz="4" w:space="0" w:color="ABD78D" w:themeColor="accent5" w:themeTint="99"/>
        <w:bottom w:val="single" w:sz="4" w:space="0" w:color="ABD78D" w:themeColor="accent5" w:themeTint="99"/>
        <w:insideH w:val="single" w:sz="4" w:space="0" w:color="ABD78D"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3F1D9" w:themeFill="accent5" w:themeFillTint="33"/>
      </w:tcPr>
    </w:tblStylePr>
    <w:tblStylePr w:type="band1Horz">
      <w:tblPr/>
      <w:tcPr>
        <w:shd w:val="clear" w:color="auto" w:fill="E3F1D9" w:themeFill="accent5" w:themeFillTint="33"/>
      </w:tcPr>
    </w:tblStylePr>
  </w:style>
  <w:style w:type="table" w:customStyle="1" w:styleId="2-62">
    <w:name w:val="清单表 2 - 着色 62"/>
    <w:basedOn w:val="a3"/>
    <w:uiPriority w:val="47"/>
    <w:qFormat/>
    <w:tblPr>
      <w:tblBorders>
        <w:top w:val="single" w:sz="4" w:space="0" w:color="FDAC75" w:themeColor="accent6" w:themeTint="99"/>
        <w:bottom w:val="single" w:sz="4" w:space="0" w:color="FDAC75" w:themeColor="accent6" w:themeTint="99"/>
        <w:insideH w:val="single" w:sz="4" w:space="0" w:color="FDAC75"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EE3D1" w:themeFill="accent6" w:themeFillTint="33"/>
      </w:tcPr>
    </w:tblStylePr>
    <w:tblStylePr w:type="band1Horz">
      <w:tblPr/>
      <w:tcPr>
        <w:shd w:val="clear" w:color="auto" w:fill="FEE3D1" w:themeFill="accent6" w:themeFillTint="33"/>
      </w:tcPr>
    </w:tblStylePr>
  </w:style>
  <w:style w:type="table" w:customStyle="1" w:styleId="320">
    <w:name w:val="清单表 32"/>
    <w:basedOn w:val="a3"/>
    <w:uiPriority w:val="48"/>
    <w:qFormat/>
    <w:tblPr>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3-12">
    <w:name w:val="清单表 3 - 着色 12"/>
    <w:basedOn w:val="a3"/>
    <w:uiPriority w:val="48"/>
    <w:qFormat/>
    <w:tblPr>
      <w:tblBorders>
        <w:top w:val="single" w:sz="4" w:space="0" w:color="4498EE" w:themeColor="accent1"/>
        <w:left w:val="single" w:sz="4" w:space="0" w:color="4498EE" w:themeColor="accent1"/>
        <w:bottom w:val="single" w:sz="4" w:space="0" w:color="4498EE" w:themeColor="accent1"/>
        <w:right w:val="single" w:sz="4" w:space="0" w:color="4498EE" w:themeColor="accent1"/>
      </w:tblBorders>
    </w:tblPr>
    <w:tblStylePr w:type="firstRow">
      <w:rPr>
        <w:b/>
        <w:bCs/>
        <w:color w:val="FFFFFF" w:themeColor="background1"/>
      </w:rPr>
      <w:tblPr/>
      <w:tcPr>
        <w:shd w:val="clear" w:color="auto" w:fill="4498EE" w:themeFill="accent1"/>
      </w:tcPr>
    </w:tblStylePr>
    <w:tblStylePr w:type="lastRow">
      <w:rPr>
        <w:b/>
        <w:bCs/>
      </w:rPr>
      <w:tblPr/>
      <w:tcPr>
        <w:tcBorders>
          <w:top w:val="double" w:sz="4" w:space="0" w:color="4498EE"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98EE" w:themeColor="accent1"/>
          <w:right w:val="single" w:sz="4" w:space="0" w:color="4498EE" w:themeColor="accent1"/>
        </w:tcBorders>
      </w:tcPr>
    </w:tblStylePr>
    <w:tblStylePr w:type="band1Horz">
      <w:tblPr/>
      <w:tcPr>
        <w:tcBorders>
          <w:top w:val="single" w:sz="4" w:space="0" w:color="4498EE" w:themeColor="accent1"/>
          <w:bottom w:val="single" w:sz="4" w:space="0" w:color="4498EE"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98EE" w:themeColor="accent1"/>
          <w:left w:val="nil"/>
        </w:tcBorders>
      </w:tcPr>
    </w:tblStylePr>
    <w:tblStylePr w:type="swCell">
      <w:tblPr/>
      <w:tcPr>
        <w:tcBorders>
          <w:top w:val="double" w:sz="4" w:space="0" w:color="4498EE" w:themeColor="accent1"/>
          <w:right w:val="nil"/>
        </w:tcBorders>
      </w:tcPr>
    </w:tblStylePr>
  </w:style>
  <w:style w:type="table" w:customStyle="1" w:styleId="3-22">
    <w:name w:val="清单表 3 - 着色 22"/>
    <w:basedOn w:val="a3"/>
    <w:uiPriority w:val="48"/>
    <w:qFormat/>
    <w:tblPr>
      <w:tblBorders>
        <w:top w:val="single" w:sz="4" w:space="0" w:color="F2BA02" w:themeColor="accent2"/>
        <w:left w:val="single" w:sz="4" w:space="0" w:color="F2BA02" w:themeColor="accent2"/>
        <w:bottom w:val="single" w:sz="4" w:space="0" w:color="F2BA02" w:themeColor="accent2"/>
        <w:right w:val="single" w:sz="4" w:space="0" w:color="F2BA02" w:themeColor="accent2"/>
      </w:tblBorders>
    </w:tblPr>
    <w:tblStylePr w:type="firstRow">
      <w:rPr>
        <w:b/>
        <w:bCs/>
        <w:color w:val="FFFFFF" w:themeColor="background1"/>
      </w:rPr>
      <w:tblPr/>
      <w:tcPr>
        <w:shd w:val="clear" w:color="auto" w:fill="F2BA02" w:themeFill="accent2"/>
      </w:tcPr>
    </w:tblStylePr>
    <w:tblStylePr w:type="lastRow">
      <w:rPr>
        <w:b/>
        <w:bCs/>
      </w:rPr>
      <w:tblPr/>
      <w:tcPr>
        <w:tcBorders>
          <w:top w:val="double" w:sz="4" w:space="0" w:color="F2BA02"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2BA02" w:themeColor="accent2"/>
          <w:right w:val="single" w:sz="4" w:space="0" w:color="F2BA02" w:themeColor="accent2"/>
        </w:tcBorders>
      </w:tcPr>
    </w:tblStylePr>
    <w:tblStylePr w:type="band1Horz">
      <w:tblPr/>
      <w:tcPr>
        <w:tcBorders>
          <w:top w:val="single" w:sz="4" w:space="0" w:color="F2BA02" w:themeColor="accent2"/>
          <w:bottom w:val="single" w:sz="4" w:space="0" w:color="F2BA02"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2BA02" w:themeColor="accent2"/>
          <w:left w:val="nil"/>
        </w:tcBorders>
      </w:tcPr>
    </w:tblStylePr>
    <w:tblStylePr w:type="swCell">
      <w:tblPr/>
      <w:tcPr>
        <w:tcBorders>
          <w:top w:val="double" w:sz="4" w:space="0" w:color="F2BA02" w:themeColor="accent2"/>
          <w:right w:val="nil"/>
        </w:tcBorders>
      </w:tcPr>
    </w:tblStylePr>
  </w:style>
  <w:style w:type="table" w:customStyle="1" w:styleId="3-32">
    <w:name w:val="清单表 3 - 着色 32"/>
    <w:basedOn w:val="a3"/>
    <w:uiPriority w:val="48"/>
    <w:qFormat/>
    <w:tblPr>
      <w:tblBorders>
        <w:top w:val="single" w:sz="4" w:space="0" w:color="30C0B4" w:themeColor="accent3"/>
        <w:left w:val="single" w:sz="4" w:space="0" w:color="30C0B4" w:themeColor="accent3"/>
        <w:bottom w:val="single" w:sz="4" w:space="0" w:color="30C0B4" w:themeColor="accent3"/>
        <w:right w:val="single" w:sz="4" w:space="0" w:color="30C0B4" w:themeColor="accent3"/>
      </w:tblBorders>
    </w:tblPr>
    <w:tblStylePr w:type="firstRow">
      <w:rPr>
        <w:b/>
        <w:bCs/>
        <w:color w:val="FFFFFF" w:themeColor="background1"/>
      </w:rPr>
      <w:tblPr/>
      <w:tcPr>
        <w:shd w:val="clear" w:color="auto" w:fill="30C0B4" w:themeFill="accent3"/>
      </w:tcPr>
    </w:tblStylePr>
    <w:tblStylePr w:type="lastRow">
      <w:rPr>
        <w:b/>
        <w:bCs/>
      </w:rPr>
      <w:tblPr/>
      <w:tcPr>
        <w:tcBorders>
          <w:top w:val="double" w:sz="4" w:space="0" w:color="30C0B4"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0C0B4" w:themeColor="accent3"/>
          <w:right w:val="single" w:sz="4" w:space="0" w:color="30C0B4" w:themeColor="accent3"/>
        </w:tcBorders>
      </w:tcPr>
    </w:tblStylePr>
    <w:tblStylePr w:type="band1Horz">
      <w:tblPr/>
      <w:tcPr>
        <w:tcBorders>
          <w:top w:val="single" w:sz="4" w:space="0" w:color="30C0B4" w:themeColor="accent3"/>
          <w:bottom w:val="single" w:sz="4" w:space="0" w:color="30C0B4"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0C0B4" w:themeColor="accent3"/>
          <w:left w:val="nil"/>
        </w:tcBorders>
      </w:tcPr>
    </w:tblStylePr>
    <w:tblStylePr w:type="swCell">
      <w:tblPr/>
      <w:tcPr>
        <w:tcBorders>
          <w:top w:val="double" w:sz="4" w:space="0" w:color="30C0B4" w:themeColor="accent3"/>
          <w:right w:val="nil"/>
        </w:tcBorders>
      </w:tcPr>
    </w:tblStylePr>
  </w:style>
  <w:style w:type="table" w:customStyle="1" w:styleId="3-42">
    <w:name w:val="清单表 3 - 着色 42"/>
    <w:basedOn w:val="a3"/>
    <w:uiPriority w:val="48"/>
    <w:qFormat/>
    <w:tblPr>
      <w:tblBorders>
        <w:top w:val="single" w:sz="4" w:space="0" w:color="E54C5E" w:themeColor="accent4"/>
        <w:left w:val="single" w:sz="4" w:space="0" w:color="E54C5E" w:themeColor="accent4"/>
        <w:bottom w:val="single" w:sz="4" w:space="0" w:color="E54C5E" w:themeColor="accent4"/>
        <w:right w:val="single" w:sz="4" w:space="0" w:color="E54C5E" w:themeColor="accent4"/>
      </w:tblBorders>
    </w:tblPr>
    <w:tblStylePr w:type="firstRow">
      <w:rPr>
        <w:b/>
        <w:bCs/>
        <w:color w:val="FFFFFF" w:themeColor="background1"/>
      </w:rPr>
      <w:tblPr/>
      <w:tcPr>
        <w:shd w:val="clear" w:color="auto" w:fill="E54C5E" w:themeFill="accent4"/>
      </w:tcPr>
    </w:tblStylePr>
    <w:tblStylePr w:type="lastRow">
      <w:rPr>
        <w:b/>
        <w:bCs/>
      </w:rPr>
      <w:tblPr/>
      <w:tcPr>
        <w:tcBorders>
          <w:top w:val="double" w:sz="4" w:space="0" w:color="E54C5E"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54C5E" w:themeColor="accent4"/>
          <w:right w:val="single" w:sz="4" w:space="0" w:color="E54C5E" w:themeColor="accent4"/>
        </w:tcBorders>
      </w:tcPr>
    </w:tblStylePr>
    <w:tblStylePr w:type="band1Horz">
      <w:tblPr/>
      <w:tcPr>
        <w:tcBorders>
          <w:top w:val="single" w:sz="4" w:space="0" w:color="E54C5E" w:themeColor="accent4"/>
          <w:bottom w:val="single" w:sz="4" w:space="0" w:color="E54C5E"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54C5E" w:themeColor="accent4"/>
          <w:left w:val="nil"/>
        </w:tcBorders>
      </w:tcPr>
    </w:tblStylePr>
    <w:tblStylePr w:type="swCell">
      <w:tblPr/>
      <w:tcPr>
        <w:tcBorders>
          <w:top w:val="double" w:sz="4" w:space="0" w:color="E54C5E" w:themeColor="accent4"/>
          <w:right w:val="nil"/>
        </w:tcBorders>
      </w:tcPr>
    </w:tblStylePr>
  </w:style>
  <w:style w:type="table" w:customStyle="1" w:styleId="3-52">
    <w:name w:val="清单表 3 - 着色 52"/>
    <w:basedOn w:val="a3"/>
    <w:uiPriority w:val="48"/>
    <w:qFormat/>
    <w:tblPr>
      <w:tblBorders>
        <w:top w:val="single" w:sz="4" w:space="0" w:color="75BD42" w:themeColor="accent5"/>
        <w:left w:val="single" w:sz="4" w:space="0" w:color="75BD42" w:themeColor="accent5"/>
        <w:bottom w:val="single" w:sz="4" w:space="0" w:color="75BD42" w:themeColor="accent5"/>
        <w:right w:val="single" w:sz="4" w:space="0" w:color="75BD42" w:themeColor="accent5"/>
      </w:tblBorders>
    </w:tblPr>
    <w:tblStylePr w:type="firstRow">
      <w:rPr>
        <w:b/>
        <w:bCs/>
        <w:color w:val="FFFFFF" w:themeColor="background1"/>
      </w:rPr>
      <w:tblPr/>
      <w:tcPr>
        <w:shd w:val="clear" w:color="auto" w:fill="75BD42" w:themeFill="accent5"/>
      </w:tcPr>
    </w:tblStylePr>
    <w:tblStylePr w:type="lastRow">
      <w:rPr>
        <w:b/>
        <w:bCs/>
      </w:rPr>
      <w:tblPr/>
      <w:tcPr>
        <w:tcBorders>
          <w:top w:val="double" w:sz="4" w:space="0" w:color="75BD4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5BD42" w:themeColor="accent5"/>
          <w:right w:val="single" w:sz="4" w:space="0" w:color="75BD42" w:themeColor="accent5"/>
        </w:tcBorders>
      </w:tcPr>
    </w:tblStylePr>
    <w:tblStylePr w:type="band1Horz">
      <w:tblPr/>
      <w:tcPr>
        <w:tcBorders>
          <w:top w:val="single" w:sz="4" w:space="0" w:color="75BD42" w:themeColor="accent5"/>
          <w:bottom w:val="single" w:sz="4" w:space="0" w:color="75BD4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5BD42" w:themeColor="accent5"/>
          <w:left w:val="nil"/>
        </w:tcBorders>
      </w:tcPr>
    </w:tblStylePr>
    <w:tblStylePr w:type="swCell">
      <w:tblPr/>
      <w:tcPr>
        <w:tcBorders>
          <w:top w:val="double" w:sz="4" w:space="0" w:color="75BD42" w:themeColor="accent5"/>
          <w:right w:val="nil"/>
        </w:tcBorders>
      </w:tcPr>
    </w:tblStylePr>
  </w:style>
  <w:style w:type="table" w:customStyle="1" w:styleId="3-62">
    <w:name w:val="清单表 3 - 着色 62"/>
    <w:basedOn w:val="a3"/>
    <w:uiPriority w:val="48"/>
    <w:qFormat/>
    <w:tblPr>
      <w:tblBorders>
        <w:top w:val="single" w:sz="4" w:space="0" w:color="FD751A" w:themeColor="accent6"/>
        <w:left w:val="single" w:sz="4" w:space="0" w:color="FD751A" w:themeColor="accent6"/>
        <w:bottom w:val="single" w:sz="4" w:space="0" w:color="FD751A" w:themeColor="accent6"/>
        <w:right w:val="single" w:sz="4" w:space="0" w:color="FD751A" w:themeColor="accent6"/>
      </w:tblBorders>
    </w:tblPr>
    <w:tblStylePr w:type="firstRow">
      <w:rPr>
        <w:b/>
        <w:bCs/>
        <w:color w:val="FFFFFF" w:themeColor="background1"/>
      </w:rPr>
      <w:tblPr/>
      <w:tcPr>
        <w:shd w:val="clear" w:color="auto" w:fill="FD751A" w:themeFill="accent6"/>
      </w:tcPr>
    </w:tblStylePr>
    <w:tblStylePr w:type="lastRow">
      <w:rPr>
        <w:b/>
        <w:bCs/>
      </w:rPr>
      <w:tblPr/>
      <w:tcPr>
        <w:tcBorders>
          <w:top w:val="double" w:sz="4" w:space="0" w:color="FD751A"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D751A" w:themeColor="accent6"/>
          <w:right w:val="single" w:sz="4" w:space="0" w:color="FD751A" w:themeColor="accent6"/>
        </w:tcBorders>
      </w:tcPr>
    </w:tblStylePr>
    <w:tblStylePr w:type="band1Horz">
      <w:tblPr/>
      <w:tcPr>
        <w:tcBorders>
          <w:top w:val="single" w:sz="4" w:space="0" w:color="FD751A" w:themeColor="accent6"/>
          <w:bottom w:val="single" w:sz="4" w:space="0" w:color="FD751A"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D751A" w:themeColor="accent6"/>
          <w:left w:val="nil"/>
        </w:tcBorders>
      </w:tcPr>
    </w:tblStylePr>
    <w:tblStylePr w:type="swCell">
      <w:tblPr/>
      <w:tcPr>
        <w:tcBorders>
          <w:top w:val="double" w:sz="4" w:space="0" w:color="FD751A" w:themeColor="accent6"/>
          <w:right w:val="nil"/>
        </w:tcBorders>
      </w:tcPr>
    </w:tblStylePr>
  </w:style>
  <w:style w:type="table" w:customStyle="1" w:styleId="420">
    <w:name w:val="清单表 42"/>
    <w:basedOn w:val="a3"/>
    <w:uiPriority w:val="49"/>
    <w:qFormat/>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4-12">
    <w:name w:val="清单表 4 - 着色 12"/>
    <w:basedOn w:val="a3"/>
    <w:uiPriority w:val="49"/>
    <w:qFormat/>
    <w:tblPr>
      <w:tblBorders>
        <w:top w:val="single" w:sz="4" w:space="0" w:color="8EC1F4" w:themeColor="accent1" w:themeTint="99"/>
        <w:left w:val="single" w:sz="4" w:space="0" w:color="8EC1F4" w:themeColor="accent1" w:themeTint="99"/>
        <w:bottom w:val="single" w:sz="4" w:space="0" w:color="8EC1F4" w:themeColor="accent1" w:themeTint="99"/>
        <w:right w:val="single" w:sz="4" w:space="0" w:color="8EC1F4" w:themeColor="accent1" w:themeTint="99"/>
        <w:insideH w:val="single" w:sz="4" w:space="0" w:color="8EC1F4" w:themeColor="accent1" w:themeTint="99"/>
      </w:tblBorders>
    </w:tblPr>
    <w:tblStylePr w:type="firstRow">
      <w:rPr>
        <w:b/>
        <w:bCs/>
        <w:color w:val="FFFFFF" w:themeColor="background1"/>
      </w:rPr>
      <w:tblPr/>
      <w:tcPr>
        <w:tcBorders>
          <w:top w:val="single" w:sz="4" w:space="0" w:color="4498EE" w:themeColor="accent1"/>
          <w:left w:val="single" w:sz="4" w:space="0" w:color="4498EE" w:themeColor="accent1"/>
          <w:bottom w:val="single" w:sz="4" w:space="0" w:color="4498EE" w:themeColor="accent1"/>
          <w:right w:val="single" w:sz="4" w:space="0" w:color="4498EE" w:themeColor="accent1"/>
          <w:insideH w:val="nil"/>
        </w:tcBorders>
        <w:shd w:val="clear" w:color="auto" w:fill="4498EE" w:themeFill="accent1"/>
      </w:tcPr>
    </w:tblStylePr>
    <w:tblStylePr w:type="lastRow">
      <w:rPr>
        <w:b/>
        <w:bCs/>
      </w:rPr>
      <w:tblPr/>
      <w:tcPr>
        <w:tcBorders>
          <w:top w:val="double" w:sz="4" w:space="0" w:color="8EC1F4" w:themeColor="accent1" w:themeTint="99"/>
        </w:tcBorders>
      </w:tcPr>
    </w:tblStylePr>
    <w:tblStylePr w:type="firstCol">
      <w:rPr>
        <w:b/>
        <w:bCs/>
      </w:rPr>
    </w:tblStylePr>
    <w:tblStylePr w:type="lastCol">
      <w:rPr>
        <w:b/>
        <w:bCs/>
      </w:rPr>
    </w:tblStylePr>
    <w:tblStylePr w:type="band1Vert">
      <w:tblPr/>
      <w:tcPr>
        <w:shd w:val="clear" w:color="auto" w:fill="D9EAFB" w:themeFill="accent1" w:themeFillTint="33"/>
      </w:tcPr>
    </w:tblStylePr>
    <w:tblStylePr w:type="band1Horz">
      <w:tblPr/>
      <w:tcPr>
        <w:shd w:val="clear" w:color="auto" w:fill="D9EAFB" w:themeFill="accent1" w:themeFillTint="33"/>
      </w:tcPr>
    </w:tblStylePr>
  </w:style>
  <w:style w:type="table" w:customStyle="1" w:styleId="4-22">
    <w:name w:val="清单表 4 - 着色 22"/>
    <w:basedOn w:val="a3"/>
    <w:uiPriority w:val="49"/>
    <w:qFormat/>
    <w:tblPr>
      <w:tblBorders>
        <w:top w:val="single" w:sz="4" w:space="0" w:color="FDD860" w:themeColor="accent2" w:themeTint="99"/>
        <w:left w:val="single" w:sz="4" w:space="0" w:color="FDD860" w:themeColor="accent2" w:themeTint="99"/>
        <w:bottom w:val="single" w:sz="4" w:space="0" w:color="FDD860" w:themeColor="accent2" w:themeTint="99"/>
        <w:right w:val="single" w:sz="4" w:space="0" w:color="FDD860" w:themeColor="accent2" w:themeTint="99"/>
        <w:insideH w:val="single" w:sz="4" w:space="0" w:color="FDD860" w:themeColor="accent2" w:themeTint="99"/>
      </w:tblBorders>
    </w:tblPr>
    <w:tblStylePr w:type="firstRow">
      <w:rPr>
        <w:b/>
        <w:bCs/>
        <w:color w:val="FFFFFF" w:themeColor="background1"/>
      </w:rPr>
      <w:tblPr/>
      <w:tcPr>
        <w:tcBorders>
          <w:top w:val="single" w:sz="4" w:space="0" w:color="F2BA02" w:themeColor="accent2"/>
          <w:left w:val="single" w:sz="4" w:space="0" w:color="F2BA02" w:themeColor="accent2"/>
          <w:bottom w:val="single" w:sz="4" w:space="0" w:color="F2BA02" w:themeColor="accent2"/>
          <w:right w:val="single" w:sz="4" w:space="0" w:color="F2BA02" w:themeColor="accent2"/>
          <w:insideH w:val="nil"/>
        </w:tcBorders>
        <w:shd w:val="clear" w:color="auto" w:fill="F2BA02" w:themeFill="accent2"/>
      </w:tcPr>
    </w:tblStylePr>
    <w:tblStylePr w:type="lastRow">
      <w:rPr>
        <w:b/>
        <w:bCs/>
      </w:rPr>
      <w:tblPr/>
      <w:tcPr>
        <w:tcBorders>
          <w:top w:val="double" w:sz="4" w:space="0" w:color="FDD860" w:themeColor="accent2" w:themeTint="99"/>
        </w:tcBorders>
      </w:tcPr>
    </w:tblStylePr>
    <w:tblStylePr w:type="firstCol">
      <w:rPr>
        <w:b/>
        <w:bCs/>
      </w:rPr>
    </w:tblStylePr>
    <w:tblStylePr w:type="lastCol">
      <w:rPr>
        <w:b/>
        <w:bCs/>
      </w:rPr>
    </w:tblStylePr>
    <w:tblStylePr w:type="band1Vert">
      <w:tblPr/>
      <w:tcPr>
        <w:shd w:val="clear" w:color="auto" w:fill="FEF2CA" w:themeFill="accent2" w:themeFillTint="33"/>
      </w:tcPr>
    </w:tblStylePr>
    <w:tblStylePr w:type="band1Horz">
      <w:tblPr/>
      <w:tcPr>
        <w:shd w:val="clear" w:color="auto" w:fill="FEF2CA" w:themeFill="accent2" w:themeFillTint="33"/>
      </w:tcPr>
    </w:tblStylePr>
  </w:style>
  <w:style w:type="table" w:customStyle="1" w:styleId="4-32">
    <w:name w:val="清单表 4 - 着色 32"/>
    <w:basedOn w:val="a3"/>
    <w:uiPriority w:val="49"/>
    <w:qFormat/>
    <w:tblPr>
      <w:tblBorders>
        <w:top w:val="single" w:sz="4" w:space="0" w:color="7DDED6" w:themeColor="accent3" w:themeTint="99"/>
        <w:left w:val="single" w:sz="4" w:space="0" w:color="7DDED6" w:themeColor="accent3" w:themeTint="99"/>
        <w:bottom w:val="single" w:sz="4" w:space="0" w:color="7DDED6" w:themeColor="accent3" w:themeTint="99"/>
        <w:right w:val="single" w:sz="4" w:space="0" w:color="7DDED6" w:themeColor="accent3" w:themeTint="99"/>
        <w:insideH w:val="single" w:sz="4" w:space="0" w:color="7DDED6" w:themeColor="accent3" w:themeTint="99"/>
      </w:tblBorders>
    </w:tblPr>
    <w:tblStylePr w:type="firstRow">
      <w:rPr>
        <w:b/>
        <w:bCs/>
        <w:color w:val="FFFFFF" w:themeColor="background1"/>
      </w:rPr>
      <w:tblPr/>
      <w:tcPr>
        <w:tcBorders>
          <w:top w:val="single" w:sz="4" w:space="0" w:color="30C0B4" w:themeColor="accent3"/>
          <w:left w:val="single" w:sz="4" w:space="0" w:color="30C0B4" w:themeColor="accent3"/>
          <w:bottom w:val="single" w:sz="4" w:space="0" w:color="30C0B4" w:themeColor="accent3"/>
          <w:right w:val="single" w:sz="4" w:space="0" w:color="30C0B4" w:themeColor="accent3"/>
          <w:insideH w:val="nil"/>
        </w:tcBorders>
        <w:shd w:val="clear" w:color="auto" w:fill="30C0B4" w:themeFill="accent3"/>
      </w:tcPr>
    </w:tblStylePr>
    <w:tblStylePr w:type="lastRow">
      <w:rPr>
        <w:b/>
        <w:bCs/>
      </w:rPr>
      <w:tblPr/>
      <w:tcPr>
        <w:tcBorders>
          <w:top w:val="double" w:sz="4" w:space="0" w:color="7DDED6" w:themeColor="accent3" w:themeTint="99"/>
        </w:tcBorders>
      </w:tcPr>
    </w:tblStylePr>
    <w:tblStylePr w:type="firstCol">
      <w:rPr>
        <w:b/>
        <w:bCs/>
      </w:rPr>
    </w:tblStylePr>
    <w:tblStylePr w:type="lastCol">
      <w:rPr>
        <w:b/>
        <w:bCs/>
      </w:rPr>
    </w:tblStylePr>
    <w:tblStylePr w:type="band1Vert">
      <w:tblPr/>
      <w:tcPr>
        <w:shd w:val="clear" w:color="auto" w:fill="D3F4F1" w:themeFill="accent3" w:themeFillTint="33"/>
      </w:tcPr>
    </w:tblStylePr>
    <w:tblStylePr w:type="band1Horz">
      <w:tblPr/>
      <w:tcPr>
        <w:shd w:val="clear" w:color="auto" w:fill="D3F4F1" w:themeFill="accent3" w:themeFillTint="33"/>
      </w:tcPr>
    </w:tblStylePr>
  </w:style>
  <w:style w:type="table" w:customStyle="1" w:styleId="4-42">
    <w:name w:val="清单表 4 - 着色 42"/>
    <w:basedOn w:val="a3"/>
    <w:uiPriority w:val="49"/>
    <w:qFormat/>
    <w:tblPr>
      <w:tblBorders>
        <w:top w:val="single" w:sz="4" w:space="0" w:color="EF939E" w:themeColor="accent4" w:themeTint="99"/>
        <w:left w:val="single" w:sz="4" w:space="0" w:color="EF939E" w:themeColor="accent4" w:themeTint="99"/>
        <w:bottom w:val="single" w:sz="4" w:space="0" w:color="EF939E" w:themeColor="accent4" w:themeTint="99"/>
        <w:right w:val="single" w:sz="4" w:space="0" w:color="EF939E" w:themeColor="accent4" w:themeTint="99"/>
        <w:insideH w:val="single" w:sz="4" w:space="0" w:color="EF939E" w:themeColor="accent4" w:themeTint="99"/>
      </w:tblBorders>
    </w:tblPr>
    <w:tblStylePr w:type="firstRow">
      <w:rPr>
        <w:b/>
        <w:bCs/>
        <w:color w:val="FFFFFF" w:themeColor="background1"/>
      </w:rPr>
      <w:tblPr/>
      <w:tcPr>
        <w:tcBorders>
          <w:top w:val="single" w:sz="4" w:space="0" w:color="E54C5E" w:themeColor="accent4"/>
          <w:left w:val="single" w:sz="4" w:space="0" w:color="E54C5E" w:themeColor="accent4"/>
          <w:bottom w:val="single" w:sz="4" w:space="0" w:color="E54C5E" w:themeColor="accent4"/>
          <w:right w:val="single" w:sz="4" w:space="0" w:color="E54C5E" w:themeColor="accent4"/>
          <w:insideH w:val="nil"/>
        </w:tcBorders>
        <w:shd w:val="clear" w:color="auto" w:fill="E54C5E" w:themeFill="accent4"/>
      </w:tcPr>
    </w:tblStylePr>
    <w:tblStylePr w:type="lastRow">
      <w:rPr>
        <w:b/>
        <w:bCs/>
      </w:rPr>
      <w:tblPr/>
      <w:tcPr>
        <w:tcBorders>
          <w:top w:val="double" w:sz="4" w:space="0" w:color="EF939E" w:themeColor="accent4" w:themeTint="99"/>
        </w:tcBorders>
      </w:tcPr>
    </w:tblStylePr>
    <w:tblStylePr w:type="firstCol">
      <w:rPr>
        <w:b/>
        <w:bCs/>
      </w:rPr>
    </w:tblStylePr>
    <w:tblStylePr w:type="lastCol">
      <w:rPr>
        <w:b/>
        <w:bCs/>
      </w:rPr>
    </w:tblStylePr>
    <w:tblStylePr w:type="band1Vert">
      <w:tblPr/>
      <w:tcPr>
        <w:shd w:val="clear" w:color="auto" w:fill="F9DBDE" w:themeFill="accent4" w:themeFillTint="33"/>
      </w:tcPr>
    </w:tblStylePr>
    <w:tblStylePr w:type="band1Horz">
      <w:tblPr/>
      <w:tcPr>
        <w:shd w:val="clear" w:color="auto" w:fill="F9DBDE" w:themeFill="accent4" w:themeFillTint="33"/>
      </w:tcPr>
    </w:tblStylePr>
  </w:style>
  <w:style w:type="table" w:customStyle="1" w:styleId="4-52">
    <w:name w:val="清单表 4 - 着色 52"/>
    <w:basedOn w:val="a3"/>
    <w:uiPriority w:val="49"/>
    <w:qFormat/>
    <w:tblPr>
      <w:tblBorders>
        <w:top w:val="single" w:sz="4" w:space="0" w:color="ABD78D" w:themeColor="accent5" w:themeTint="99"/>
        <w:left w:val="single" w:sz="4" w:space="0" w:color="ABD78D" w:themeColor="accent5" w:themeTint="99"/>
        <w:bottom w:val="single" w:sz="4" w:space="0" w:color="ABD78D" w:themeColor="accent5" w:themeTint="99"/>
        <w:right w:val="single" w:sz="4" w:space="0" w:color="ABD78D" w:themeColor="accent5" w:themeTint="99"/>
        <w:insideH w:val="single" w:sz="4" w:space="0" w:color="ABD78D" w:themeColor="accent5" w:themeTint="99"/>
      </w:tblBorders>
    </w:tblPr>
    <w:tblStylePr w:type="firstRow">
      <w:rPr>
        <w:b/>
        <w:bCs/>
        <w:color w:val="FFFFFF" w:themeColor="background1"/>
      </w:rPr>
      <w:tblPr/>
      <w:tcPr>
        <w:tcBorders>
          <w:top w:val="single" w:sz="4" w:space="0" w:color="75BD42" w:themeColor="accent5"/>
          <w:left w:val="single" w:sz="4" w:space="0" w:color="75BD42" w:themeColor="accent5"/>
          <w:bottom w:val="single" w:sz="4" w:space="0" w:color="75BD42" w:themeColor="accent5"/>
          <w:right w:val="single" w:sz="4" w:space="0" w:color="75BD42" w:themeColor="accent5"/>
          <w:insideH w:val="nil"/>
        </w:tcBorders>
        <w:shd w:val="clear" w:color="auto" w:fill="75BD42" w:themeFill="accent5"/>
      </w:tcPr>
    </w:tblStylePr>
    <w:tblStylePr w:type="lastRow">
      <w:rPr>
        <w:b/>
        <w:bCs/>
      </w:rPr>
      <w:tblPr/>
      <w:tcPr>
        <w:tcBorders>
          <w:top w:val="double" w:sz="4" w:space="0" w:color="ABD78D" w:themeColor="accent5" w:themeTint="99"/>
        </w:tcBorders>
      </w:tcPr>
    </w:tblStylePr>
    <w:tblStylePr w:type="firstCol">
      <w:rPr>
        <w:b/>
        <w:bCs/>
      </w:rPr>
    </w:tblStylePr>
    <w:tblStylePr w:type="lastCol">
      <w:rPr>
        <w:b/>
        <w:bCs/>
      </w:rPr>
    </w:tblStylePr>
    <w:tblStylePr w:type="band1Vert">
      <w:tblPr/>
      <w:tcPr>
        <w:shd w:val="clear" w:color="auto" w:fill="E3F1D9" w:themeFill="accent5" w:themeFillTint="33"/>
      </w:tcPr>
    </w:tblStylePr>
    <w:tblStylePr w:type="band1Horz">
      <w:tblPr/>
      <w:tcPr>
        <w:shd w:val="clear" w:color="auto" w:fill="E3F1D9" w:themeFill="accent5" w:themeFillTint="33"/>
      </w:tcPr>
    </w:tblStylePr>
  </w:style>
  <w:style w:type="table" w:customStyle="1" w:styleId="4-62">
    <w:name w:val="清单表 4 - 着色 62"/>
    <w:basedOn w:val="a3"/>
    <w:uiPriority w:val="49"/>
    <w:qFormat/>
    <w:tblPr>
      <w:tblBorders>
        <w:top w:val="single" w:sz="4" w:space="0" w:color="FDAC75" w:themeColor="accent6" w:themeTint="99"/>
        <w:left w:val="single" w:sz="4" w:space="0" w:color="FDAC75" w:themeColor="accent6" w:themeTint="99"/>
        <w:bottom w:val="single" w:sz="4" w:space="0" w:color="FDAC75" w:themeColor="accent6" w:themeTint="99"/>
        <w:right w:val="single" w:sz="4" w:space="0" w:color="FDAC75" w:themeColor="accent6" w:themeTint="99"/>
        <w:insideH w:val="single" w:sz="4" w:space="0" w:color="FDAC75" w:themeColor="accent6" w:themeTint="99"/>
      </w:tblBorders>
    </w:tblPr>
    <w:tblStylePr w:type="firstRow">
      <w:rPr>
        <w:b/>
        <w:bCs/>
        <w:color w:val="FFFFFF" w:themeColor="background1"/>
      </w:rPr>
      <w:tblPr/>
      <w:tcPr>
        <w:tcBorders>
          <w:top w:val="single" w:sz="4" w:space="0" w:color="FD751A" w:themeColor="accent6"/>
          <w:left w:val="single" w:sz="4" w:space="0" w:color="FD751A" w:themeColor="accent6"/>
          <w:bottom w:val="single" w:sz="4" w:space="0" w:color="FD751A" w:themeColor="accent6"/>
          <w:right w:val="single" w:sz="4" w:space="0" w:color="FD751A" w:themeColor="accent6"/>
          <w:insideH w:val="nil"/>
        </w:tcBorders>
        <w:shd w:val="clear" w:color="auto" w:fill="FD751A" w:themeFill="accent6"/>
      </w:tcPr>
    </w:tblStylePr>
    <w:tblStylePr w:type="lastRow">
      <w:rPr>
        <w:b/>
        <w:bCs/>
      </w:rPr>
      <w:tblPr/>
      <w:tcPr>
        <w:tcBorders>
          <w:top w:val="double" w:sz="4" w:space="0" w:color="FDAC75" w:themeColor="accent6" w:themeTint="99"/>
        </w:tcBorders>
      </w:tcPr>
    </w:tblStylePr>
    <w:tblStylePr w:type="firstCol">
      <w:rPr>
        <w:b/>
        <w:bCs/>
      </w:rPr>
    </w:tblStylePr>
    <w:tblStylePr w:type="lastCol">
      <w:rPr>
        <w:b/>
        <w:bCs/>
      </w:rPr>
    </w:tblStylePr>
    <w:tblStylePr w:type="band1Vert">
      <w:tblPr/>
      <w:tcPr>
        <w:shd w:val="clear" w:color="auto" w:fill="FEE3D1" w:themeFill="accent6" w:themeFillTint="33"/>
      </w:tcPr>
    </w:tblStylePr>
    <w:tblStylePr w:type="band1Horz">
      <w:tblPr/>
      <w:tcPr>
        <w:shd w:val="clear" w:color="auto" w:fill="FEE3D1" w:themeFill="accent6" w:themeFillTint="33"/>
      </w:tcPr>
    </w:tblStylePr>
  </w:style>
  <w:style w:type="table" w:customStyle="1" w:styleId="520">
    <w:name w:val="清单表 5 深色2"/>
    <w:basedOn w:val="a3"/>
    <w:uiPriority w:val="50"/>
    <w:qFormat/>
    <w:rPr>
      <w:color w:val="FFFFFF" w:themeColor="background1"/>
    </w:rPr>
    <w:tblPr>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12">
    <w:name w:val="清单表 5 深色 - 着色 12"/>
    <w:basedOn w:val="a3"/>
    <w:uiPriority w:val="50"/>
    <w:qFormat/>
    <w:rPr>
      <w:color w:val="FFFFFF" w:themeColor="background1"/>
    </w:rPr>
    <w:tblPr>
      <w:tblBorders>
        <w:top w:val="single" w:sz="24" w:space="0" w:color="4498EE" w:themeColor="accent1"/>
        <w:left w:val="single" w:sz="24" w:space="0" w:color="4498EE" w:themeColor="accent1"/>
        <w:bottom w:val="single" w:sz="24" w:space="0" w:color="4498EE" w:themeColor="accent1"/>
        <w:right w:val="single" w:sz="24" w:space="0" w:color="4498EE" w:themeColor="accent1"/>
      </w:tblBorders>
    </w:tblPr>
    <w:tcPr>
      <w:shd w:val="clear" w:color="auto" w:fill="4498EE"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22">
    <w:name w:val="清单表 5 深色 - 着色 22"/>
    <w:basedOn w:val="a3"/>
    <w:uiPriority w:val="50"/>
    <w:qFormat/>
    <w:rPr>
      <w:color w:val="FFFFFF" w:themeColor="background1"/>
    </w:rPr>
    <w:tblPr>
      <w:tblBorders>
        <w:top w:val="single" w:sz="24" w:space="0" w:color="F2BA02" w:themeColor="accent2"/>
        <w:left w:val="single" w:sz="24" w:space="0" w:color="F2BA02" w:themeColor="accent2"/>
        <w:bottom w:val="single" w:sz="24" w:space="0" w:color="F2BA02" w:themeColor="accent2"/>
        <w:right w:val="single" w:sz="24" w:space="0" w:color="F2BA02" w:themeColor="accent2"/>
      </w:tblBorders>
    </w:tblPr>
    <w:tcPr>
      <w:shd w:val="clear" w:color="auto" w:fill="F2BA02"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32">
    <w:name w:val="清单表 5 深色 - 着色 32"/>
    <w:basedOn w:val="a3"/>
    <w:uiPriority w:val="50"/>
    <w:qFormat/>
    <w:rPr>
      <w:color w:val="FFFFFF" w:themeColor="background1"/>
    </w:rPr>
    <w:tblPr>
      <w:tblBorders>
        <w:top w:val="single" w:sz="24" w:space="0" w:color="30C0B4" w:themeColor="accent3"/>
        <w:left w:val="single" w:sz="24" w:space="0" w:color="30C0B4" w:themeColor="accent3"/>
        <w:bottom w:val="single" w:sz="24" w:space="0" w:color="30C0B4" w:themeColor="accent3"/>
        <w:right w:val="single" w:sz="24" w:space="0" w:color="30C0B4" w:themeColor="accent3"/>
      </w:tblBorders>
    </w:tblPr>
    <w:tcPr>
      <w:shd w:val="clear" w:color="auto" w:fill="30C0B4"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42">
    <w:name w:val="清单表 5 深色 - 着色 42"/>
    <w:basedOn w:val="a3"/>
    <w:uiPriority w:val="50"/>
    <w:qFormat/>
    <w:rPr>
      <w:color w:val="FFFFFF" w:themeColor="background1"/>
    </w:rPr>
    <w:tblPr>
      <w:tblBorders>
        <w:top w:val="single" w:sz="24" w:space="0" w:color="E54C5E" w:themeColor="accent4"/>
        <w:left w:val="single" w:sz="24" w:space="0" w:color="E54C5E" w:themeColor="accent4"/>
        <w:bottom w:val="single" w:sz="24" w:space="0" w:color="E54C5E" w:themeColor="accent4"/>
        <w:right w:val="single" w:sz="24" w:space="0" w:color="E54C5E" w:themeColor="accent4"/>
      </w:tblBorders>
    </w:tblPr>
    <w:tcPr>
      <w:shd w:val="clear" w:color="auto" w:fill="E54C5E"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52">
    <w:name w:val="清单表 5 深色 - 着色 52"/>
    <w:basedOn w:val="a3"/>
    <w:uiPriority w:val="50"/>
    <w:qFormat/>
    <w:rPr>
      <w:color w:val="FFFFFF" w:themeColor="background1"/>
    </w:rPr>
    <w:tblPr>
      <w:tblBorders>
        <w:top w:val="single" w:sz="24" w:space="0" w:color="75BD42" w:themeColor="accent5"/>
        <w:left w:val="single" w:sz="24" w:space="0" w:color="75BD42" w:themeColor="accent5"/>
        <w:bottom w:val="single" w:sz="24" w:space="0" w:color="75BD42" w:themeColor="accent5"/>
        <w:right w:val="single" w:sz="24" w:space="0" w:color="75BD42" w:themeColor="accent5"/>
      </w:tblBorders>
    </w:tblPr>
    <w:tcPr>
      <w:shd w:val="clear" w:color="auto" w:fill="75BD4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5-62">
    <w:name w:val="清单表 5 深色 - 着色 62"/>
    <w:basedOn w:val="a3"/>
    <w:uiPriority w:val="50"/>
    <w:qFormat/>
    <w:rPr>
      <w:color w:val="FFFFFF" w:themeColor="background1"/>
    </w:rPr>
    <w:tblPr>
      <w:tblBorders>
        <w:top w:val="single" w:sz="24" w:space="0" w:color="FD751A" w:themeColor="accent6"/>
        <w:left w:val="single" w:sz="24" w:space="0" w:color="FD751A" w:themeColor="accent6"/>
        <w:bottom w:val="single" w:sz="24" w:space="0" w:color="FD751A" w:themeColor="accent6"/>
        <w:right w:val="single" w:sz="24" w:space="0" w:color="FD751A" w:themeColor="accent6"/>
      </w:tblBorders>
    </w:tblPr>
    <w:tcPr>
      <w:shd w:val="clear" w:color="auto" w:fill="FD751A"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620">
    <w:name w:val="清单表 6 彩色2"/>
    <w:basedOn w:val="a3"/>
    <w:uiPriority w:val="51"/>
    <w:qFormat/>
    <w:rPr>
      <w:color w:val="000000" w:themeColor="text1"/>
    </w:rPr>
    <w:tblPr>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6-12">
    <w:name w:val="清单表 6 彩色 - 着色 12"/>
    <w:basedOn w:val="a3"/>
    <w:uiPriority w:val="51"/>
    <w:qFormat/>
    <w:rPr>
      <w:color w:val="1371D1" w:themeColor="accent1" w:themeShade="BF"/>
    </w:rPr>
    <w:tblPr>
      <w:tblBorders>
        <w:top w:val="single" w:sz="4" w:space="0" w:color="4498EE" w:themeColor="accent1"/>
        <w:bottom w:val="single" w:sz="4" w:space="0" w:color="4498EE" w:themeColor="accent1"/>
      </w:tblBorders>
    </w:tblPr>
    <w:tblStylePr w:type="firstRow">
      <w:rPr>
        <w:b/>
        <w:bCs/>
      </w:rPr>
      <w:tblPr/>
      <w:tcPr>
        <w:tcBorders>
          <w:bottom w:val="single" w:sz="4" w:space="0" w:color="4498EE" w:themeColor="accent1"/>
        </w:tcBorders>
      </w:tcPr>
    </w:tblStylePr>
    <w:tblStylePr w:type="lastRow">
      <w:rPr>
        <w:b/>
        <w:bCs/>
      </w:rPr>
      <w:tblPr/>
      <w:tcPr>
        <w:tcBorders>
          <w:top w:val="double" w:sz="4" w:space="0" w:color="4498EE" w:themeColor="accent1"/>
        </w:tcBorders>
      </w:tcPr>
    </w:tblStylePr>
    <w:tblStylePr w:type="firstCol">
      <w:rPr>
        <w:b/>
        <w:bCs/>
      </w:rPr>
    </w:tblStylePr>
    <w:tblStylePr w:type="lastCol">
      <w:rPr>
        <w:b/>
        <w:bCs/>
      </w:rPr>
    </w:tblStylePr>
    <w:tblStylePr w:type="band1Vert">
      <w:tblPr/>
      <w:tcPr>
        <w:shd w:val="clear" w:color="auto" w:fill="D9EAFB" w:themeFill="accent1" w:themeFillTint="33"/>
      </w:tcPr>
    </w:tblStylePr>
    <w:tblStylePr w:type="band1Horz">
      <w:tblPr/>
      <w:tcPr>
        <w:shd w:val="clear" w:color="auto" w:fill="D9EAFB" w:themeFill="accent1" w:themeFillTint="33"/>
      </w:tcPr>
    </w:tblStylePr>
  </w:style>
  <w:style w:type="table" w:customStyle="1" w:styleId="6-22">
    <w:name w:val="清单表 6 彩色 - 着色 22"/>
    <w:basedOn w:val="a3"/>
    <w:uiPriority w:val="51"/>
    <w:qFormat/>
    <w:rPr>
      <w:color w:val="B58A01" w:themeColor="accent2" w:themeShade="BF"/>
    </w:rPr>
    <w:tblPr>
      <w:tblBorders>
        <w:top w:val="single" w:sz="4" w:space="0" w:color="F2BA02" w:themeColor="accent2"/>
        <w:bottom w:val="single" w:sz="4" w:space="0" w:color="F2BA02" w:themeColor="accent2"/>
      </w:tblBorders>
    </w:tblPr>
    <w:tblStylePr w:type="firstRow">
      <w:rPr>
        <w:b/>
        <w:bCs/>
      </w:rPr>
      <w:tblPr/>
      <w:tcPr>
        <w:tcBorders>
          <w:bottom w:val="single" w:sz="4" w:space="0" w:color="F2BA02" w:themeColor="accent2"/>
        </w:tcBorders>
      </w:tcPr>
    </w:tblStylePr>
    <w:tblStylePr w:type="lastRow">
      <w:rPr>
        <w:b/>
        <w:bCs/>
      </w:rPr>
      <w:tblPr/>
      <w:tcPr>
        <w:tcBorders>
          <w:top w:val="double" w:sz="4" w:space="0" w:color="F2BA02" w:themeColor="accent2"/>
        </w:tcBorders>
      </w:tcPr>
    </w:tblStylePr>
    <w:tblStylePr w:type="firstCol">
      <w:rPr>
        <w:b/>
        <w:bCs/>
      </w:rPr>
    </w:tblStylePr>
    <w:tblStylePr w:type="lastCol">
      <w:rPr>
        <w:b/>
        <w:bCs/>
      </w:rPr>
    </w:tblStylePr>
    <w:tblStylePr w:type="band1Vert">
      <w:tblPr/>
      <w:tcPr>
        <w:shd w:val="clear" w:color="auto" w:fill="FEF2CA" w:themeFill="accent2" w:themeFillTint="33"/>
      </w:tcPr>
    </w:tblStylePr>
    <w:tblStylePr w:type="band1Horz">
      <w:tblPr/>
      <w:tcPr>
        <w:shd w:val="clear" w:color="auto" w:fill="FEF2CA" w:themeFill="accent2" w:themeFillTint="33"/>
      </w:tcPr>
    </w:tblStylePr>
  </w:style>
  <w:style w:type="table" w:customStyle="1" w:styleId="6-32">
    <w:name w:val="清单表 6 彩色 - 着色 32"/>
    <w:basedOn w:val="a3"/>
    <w:uiPriority w:val="51"/>
    <w:qFormat/>
    <w:rPr>
      <w:color w:val="248F86" w:themeColor="accent3" w:themeShade="BF"/>
    </w:rPr>
    <w:tblPr>
      <w:tblBorders>
        <w:top w:val="single" w:sz="4" w:space="0" w:color="30C0B4" w:themeColor="accent3"/>
        <w:bottom w:val="single" w:sz="4" w:space="0" w:color="30C0B4" w:themeColor="accent3"/>
      </w:tblBorders>
    </w:tblPr>
    <w:tblStylePr w:type="firstRow">
      <w:rPr>
        <w:b/>
        <w:bCs/>
      </w:rPr>
      <w:tblPr/>
      <w:tcPr>
        <w:tcBorders>
          <w:bottom w:val="single" w:sz="4" w:space="0" w:color="30C0B4" w:themeColor="accent3"/>
        </w:tcBorders>
      </w:tcPr>
    </w:tblStylePr>
    <w:tblStylePr w:type="lastRow">
      <w:rPr>
        <w:b/>
        <w:bCs/>
      </w:rPr>
      <w:tblPr/>
      <w:tcPr>
        <w:tcBorders>
          <w:top w:val="double" w:sz="4" w:space="0" w:color="30C0B4" w:themeColor="accent3"/>
        </w:tcBorders>
      </w:tcPr>
    </w:tblStylePr>
    <w:tblStylePr w:type="firstCol">
      <w:rPr>
        <w:b/>
        <w:bCs/>
      </w:rPr>
    </w:tblStylePr>
    <w:tblStylePr w:type="lastCol">
      <w:rPr>
        <w:b/>
        <w:bCs/>
      </w:rPr>
    </w:tblStylePr>
    <w:tblStylePr w:type="band1Vert">
      <w:tblPr/>
      <w:tcPr>
        <w:shd w:val="clear" w:color="auto" w:fill="D3F4F1" w:themeFill="accent3" w:themeFillTint="33"/>
      </w:tcPr>
    </w:tblStylePr>
    <w:tblStylePr w:type="band1Horz">
      <w:tblPr/>
      <w:tcPr>
        <w:shd w:val="clear" w:color="auto" w:fill="D3F4F1" w:themeFill="accent3" w:themeFillTint="33"/>
      </w:tcPr>
    </w:tblStylePr>
  </w:style>
  <w:style w:type="table" w:customStyle="1" w:styleId="6-42">
    <w:name w:val="清单表 6 彩色 - 着色 42"/>
    <w:basedOn w:val="a3"/>
    <w:uiPriority w:val="51"/>
    <w:qFormat/>
    <w:rPr>
      <w:color w:val="C71D31" w:themeColor="accent4" w:themeShade="BF"/>
    </w:rPr>
    <w:tblPr>
      <w:tblBorders>
        <w:top w:val="single" w:sz="4" w:space="0" w:color="E54C5E" w:themeColor="accent4"/>
        <w:bottom w:val="single" w:sz="4" w:space="0" w:color="E54C5E" w:themeColor="accent4"/>
      </w:tblBorders>
    </w:tblPr>
    <w:tblStylePr w:type="firstRow">
      <w:rPr>
        <w:b/>
        <w:bCs/>
      </w:rPr>
      <w:tblPr/>
      <w:tcPr>
        <w:tcBorders>
          <w:bottom w:val="single" w:sz="4" w:space="0" w:color="E54C5E" w:themeColor="accent4"/>
        </w:tcBorders>
      </w:tcPr>
    </w:tblStylePr>
    <w:tblStylePr w:type="lastRow">
      <w:rPr>
        <w:b/>
        <w:bCs/>
      </w:rPr>
      <w:tblPr/>
      <w:tcPr>
        <w:tcBorders>
          <w:top w:val="double" w:sz="4" w:space="0" w:color="E54C5E" w:themeColor="accent4"/>
        </w:tcBorders>
      </w:tcPr>
    </w:tblStylePr>
    <w:tblStylePr w:type="firstCol">
      <w:rPr>
        <w:b/>
        <w:bCs/>
      </w:rPr>
    </w:tblStylePr>
    <w:tblStylePr w:type="lastCol">
      <w:rPr>
        <w:b/>
        <w:bCs/>
      </w:rPr>
    </w:tblStylePr>
    <w:tblStylePr w:type="band1Vert">
      <w:tblPr/>
      <w:tcPr>
        <w:shd w:val="clear" w:color="auto" w:fill="F9DBDE" w:themeFill="accent4" w:themeFillTint="33"/>
      </w:tcPr>
    </w:tblStylePr>
    <w:tblStylePr w:type="band1Horz">
      <w:tblPr/>
      <w:tcPr>
        <w:shd w:val="clear" w:color="auto" w:fill="F9DBDE" w:themeFill="accent4" w:themeFillTint="33"/>
      </w:tcPr>
    </w:tblStylePr>
  </w:style>
  <w:style w:type="table" w:customStyle="1" w:styleId="6-52">
    <w:name w:val="清单表 6 彩色 - 着色 52"/>
    <w:basedOn w:val="a3"/>
    <w:uiPriority w:val="51"/>
    <w:qFormat/>
    <w:rPr>
      <w:color w:val="578D31" w:themeColor="accent5" w:themeShade="BF"/>
    </w:rPr>
    <w:tblPr>
      <w:tblBorders>
        <w:top w:val="single" w:sz="4" w:space="0" w:color="75BD42" w:themeColor="accent5"/>
        <w:bottom w:val="single" w:sz="4" w:space="0" w:color="75BD42" w:themeColor="accent5"/>
      </w:tblBorders>
    </w:tblPr>
    <w:tblStylePr w:type="firstRow">
      <w:rPr>
        <w:b/>
        <w:bCs/>
      </w:rPr>
      <w:tblPr/>
      <w:tcPr>
        <w:tcBorders>
          <w:bottom w:val="single" w:sz="4" w:space="0" w:color="75BD42" w:themeColor="accent5"/>
        </w:tcBorders>
      </w:tcPr>
    </w:tblStylePr>
    <w:tblStylePr w:type="lastRow">
      <w:rPr>
        <w:b/>
        <w:bCs/>
      </w:rPr>
      <w:tblPr/>
      <w:tcPr>
        <w:tcBorders>
          <w:top w:val="double" w:sz="4" w:space="0" w:color="75BD42" w:themeColor="accent5"/>
        </w:tcBorders>
      </w:tcPr>
    </w:tblStylePr>
    <w:tblStylePr w:type="firstCol">
      <w:rPr>
        <w:b/>
        <w:bCs/>
      </w:rPr>
    </w:tblStylePr>
    <w:tblStylePr w:type="lastCol">
      <w:rPr>
        <w:b/>
        <w:bCs/>
      </w:rPr>
    </w:tblStylePr>
    <w:tblStylePr w:type="band1Vert">
      <w:tblPr/>
      <w:tcPr>
        <w:shd w:val="clear" w:color="auto" w:fill="E3F1D9" w:themeFill="accent5" w:themeFillTint="33"/>
      </w:tcPr>
    </w:tblStylePr>
    <w:tblStylePr w:type="band1Horz">
      <w:tblPr/>
      <w:tcPr>
        <w:shd w:val="clear" w:color="auto" w:fill="E3F1D9" w:themeFill="accent5" w:themeFillTint="33"/>
      </w:tcPr>
    </w:tblStylePr>
  </w:style>
  <w:style w:type="table" w:customStyle="1" w:styleId="6-62">
    <w:name w:val="清单表 6 彩色 - 着色 62"/>
    <w:basedOn w:val="a3"/>
    <w:uiPriority w:val="51"/>
    <w:qFormat/>
    <w:rPr>
      <w:color w:val="CE5302" w:themeColor="accent6" w:themeShade="BF"/>
    </w:rPr>
    <w:tblPr>
      <w:tblBorders>
        <w:top w:val="single" w:sz="4" w:space="0" w:color="FD751A" w:themeColor="accent6"/>
        <w:bottom w:val="single" w:sz="4" w:space="0" w:color="FD751A" w:themeColor="accent6"/>
      </w:tblBorders>
    </w:tblPr>
    <w:tblStylePr w:type="firstRow">
      <w:rPr>
        <w:b/>
        <w:bCs/>
      </w:rPr>
      <w:tblPr/>
      <w:tcPr>
        <w:tcBorders>
          <w:bottom w:val="single" w:sz="4" w:space="0" w:color="FD751A" w:themeColor="accent6"/>
        </w:tcBorders>
      </w:tcPr>
    </w:tblStylePr>
    <w:tblStylePr w:type="lastRow">
      <w:rPr>
        <w:b/>
        <w:bCs/>
      </w:rPr>
      <w:tblPr/>
      <w:tcPr>
        <w:tcBorders>
          <w:top w:val="double" w:sz="4" w:space="0" w:color="FD751A" w:themeColor="accent6"/>
        </w:tcBorders>
      </w:tcPr>
    </w:tblStylePr>
    <w:tblStylePr w:type="firstCol">
      <w:rPr>
        <w:b/>
        <w:bCs/>
      </w:rPr>
    </w:tblStylePr>
    <w:tblStylePr w:type="lastCol">
      <w:rPr>
        <w:b/>
        <w:bCs/>
      </w:rPr>
    </w:tblStylePr>
    <w:tblStylePr w:type="band1Vert">
      <w:tblPr/>
      <w:tcPr>
        <w:shd w:val="clear" w:color="auto" w:fill="FEE3D1" w:themeFill="accent6" w:themeFillTint="33"/>
      </w:tcPr>
    </w:tblStylePr>
    <w:tblStylePr w:type="band1Horz">
      <w:tblPr/>
      <w:tcPr>
        <w:shd w:val="clear" w:color="auto" w:fill="FEE3D1" w:themeFill="accent6" w:themeFillTint="33"/>
      </w:tcPr>
    </w:tblStylePr>
  </w:style>
  <w:style w:type="table" w:customStyle="1" w:styleId="720">
    <w:name w:val="清单表 7 彩色2"/>
    <w:basedOn w:val="a3"/>
    <w:uiPriority w:val="52"/>
    <w:qFormat/>
    <w:rPr>
      <w:color w:val="000000" w:themeColor="text1"/>
    </w:rPr>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12">
    <w:name w:val="清单表 7 彩色 - 着色 12"/>
    <w:basedOn w:val="a3"/>
    <w:uiPriority w:val="52"/>
    <w:qFormat/>
    <w:rPr>
      <w:color w:val="1371D1" w:themeColor="accent1" w:themeShade="BF"/>
    </w:rPr>
    <w:tblPr/>
    <w:tblStylePr w:type="firstRow">
      <w:rPr>
        <w:rFonts w:asciiTheme="majorHAnsi" w:eastAsiaTheme="majorEastAsia" w:hAnsiTheme="majorHAnsi" w:cstheme="majorBidi"/>
        <w:i/>
        <w:iCs/>
        <w:sz w:val="26"/>
      </w:rPr>
      <w:tblPr/>
      <w:tcPr>
        <w:tcBorders>
          <w:bottom w:val="single" w:sz="4" w:space="0" w:color="4498EE"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98EE"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98EE"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98EE" w:themeColor="accent1"/>
        </w:tcBorders>
        <w:shd w:val="clear" w:color="auto" w:fill="FFFFFF" w:themeFill="background1"/>
      </w:tcPr>
    </w:tblStylePr>
    <w:tblStylePr w:type="band1Vert">
      <w:tblPr/>
      <w:tcPr>
        <w:shd w:val="clear" w:color="auto" w:fill="D9EAFB" w:themeFill="accent1" w:themeFillTint="33"/>
      </w:tcPr>
    </w:tblStylePr>
    <w:tblStylePr w:type="band1Horz">
      <w:tblPr/>
      <w:tcPr>
        <w:shd w:val="clear" w:color="auto" w:fill="D9EAFB"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22">
    <w:name w:val="清单表 7 彩色 - 着色 22"/>
    <w:basedOn w:val="a3"/>
    <w:uiPriority w:val="52"/>
    <w:qFormat/>
    <w:rPr>
      <w:color w:val="B58A01" w:themeColor="accent2" w:themeShade="BF"/>
    </w:rPr>
    <w:tblPr/>
    <w:tblStylePr w:type="firstRow">
      <w:rPr>
        <w:rFonts w:asciiTheme="majorHAnsi" w:eastAsiaTheme="majorEastAsia" w:hAnsiTheme="majorHAnsi" w:cstheme="majorBidi"/>
        <w:i/>
        <w:iCs/>
        <w:sz w:val="26"/>
      </w:rPr>
      <w:tblPr/>
      <w:tcPr>
        <w:tcBorders>
          <w:bottom w:val="single" w:sz="4" w:space="0" w:color="F2BA02"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2BA02"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2BA02"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2BA02" w:themeColor="accent2"/>
        </w:tcBorders>
        <w:shd w:val="clear" w:color="auto" w:fill="FFFFFF" w:themeFill="background1"/>
      </w:tcPr>
    </w:tblStylePr>
    <w:tblStylePr w:type="band1Vert">
      <w:tblPr/>
      <w:tcPr>
        <w:shd w:val="clear" w:color="auto" w:fill="FEF2CA" w:themeFill="accent2" w:themeFillTint="33"/>
      </w:tcPr>
    </w:tblStylePr>
    <w:tblStylePr w:type="band1Horz">
      <w:tblPr/>
      <w:tcPr>
        <w:shd w:val="clear" w:color="auto" w:fill="FEF2CA"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32">
    <w:name w:val="清单表 7 彩色 - 着色 32"/>
    <w:basedOn w:val="a3"/>
    <w:uiPriority w:val="52"/>
    <w:qFormat/>
    <w:rPr>
      <w:color w:val="248F86" w:themeColor="accent3" w:themeShade="BF"/>
    </w:rPr>
    <w:tblPr/>
    <w:tblStylePr w:type="firstRow">
      <w:rPr>
        <w:rFonts w:asciiTheme="majorHAnsi" w:eastAsiaTheme="majorEastAsia" w:hAnsiTheme="majorHAnsi" w:cstheme="majorBidi"/>
        <w:i/>
        <w:iCs/>
        <w:sz w:val="26"/>
      </w:rPr>
      <w:tblPr/>
      <w:tcPr>
        <w:tcBorders>
          <w:bottom w:val="single" w:sz="4" w:space="0" w:color="30C0B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0C0B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0C0B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0C0B4" w:themeColor="accent3"/>
        </w:tcBorders>
        <w:shd w:val="clear" w:color="auto" w:fill="FFFFFF" w:themeFill="background1"/>
      </w:tcPr>
    </w:tblStylePr>
    <w:tblStylePr w:type="band1Vert">
      <w:tblPr/>
      <w:tcPr>
        <w:shd w:val="clear" w:color="auto" w:fill="D3F4F1" w:themeFill="accent3" w:themeFillTint="33"/>
      </w:tcPr>
    </w:tblStylePr>
    <w:tblStylePr w:type="band1Horz">
      <w:tblPr/>
      <w:tcPr>
        <w:shd w:val="clear" w:color="auto" w:fill="D3F4F1"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42">
    <w:name w:val="清单表 7 彩色 - 着色 42"/>
    <w:basedOn w:val="a3"/>
    <w:uiPriority w:val="52"/>
    <w:qFormat/>
    <w:rPr>
      <w:color w:val="C71D31" w:themeColor="accent4" w:themeShade="BF"/>
    </w:rPr>
    <w:tblPr/>
    <w:tblStylePr w:type="firstRow">
      <w:rPr>
        <w:rFonts w:asciiTheme="majorHAnsi" w:eastAsiaTheme="majorEastAsia" w:hAnsiTheme="majorHAnsi" w:cstheme="majorBidi"/>
        <w:i/>
        <w:iCs/>
        <w:sz w:val="26"/>
      </w:rPr>
      <w:tblPr/>
      <w:tcPr>
        <w:tcBorders>
          <w:bottom w:val="single" w:sz="4" w:space="0" w:color="E54C5E"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54C5E"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54C5E"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54C5E" w:themeColor="accent4"/>
        </w:tcBorders>
        <w:shd w:val="clear" w:color="auto" w:fill="FFFFFF" w:themeFill="background1"/>
      </w:tcPr>
    </w:tblStylePr>
    <w:tblStylePr w:type="band1Vert">
      <w:tblPr/>
      <w:tcPr>
        <w:shd w:val="clear" w:color="auto" w:fill="F9DBDE" w:themeFill="accent4" w:themeFillTint="33"/>
      </w:tcPr>
    </w:tblStylePr>
    <w:tblStylePr w:type="band1Horz">
      <w:tblPr/>
      <w:tcPr>
        <w:shd w:val="clear" w:color="auto" w:fill="F9DBDE"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52">
    <w:name w:val="清单表 7 彩色 - 着色 52"/>
    <w:basedOn w:val="a3"/>
    <w:uiPriority w:val="52"/>
    <w:qFormat/>
    <w:rPr>
      <w:color w:val="578D31" w:themeColor="accent5" w:themeShade="BF"/>
    </w:rPr>
    <w:tblPr/>
    <w:tblStylePr w:type="firstRow">
      <w:rPr>
        <w:rFonts w:asciiTheme="majorHAnsi" w:eastAsiaTheme="majorEastAsia" w:hAnsiTheme="majorHAnsi" w:cstheme="majorBidi"/>
        <w:i/>
        <w:iCs/>
        <w:sz w:val="26"/>
      </w:rPr>
      <w:tblPr/>
      <w:tcPr>
        <w:tcBorders>
          <w:bottom w:val="single" w:sz="4" w:space="0" w:color="75BD4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5BD4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5BD4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5BD42" w:themeColor="accent5"/>
        </w:tcBorders>
        <w:shd w:val="clear" w:color="auto" w:fill="FFFFFF" w:themeFill="background1"/>
      </w:tcPr>
    </w:tblStylePr>
    <w:tblStylePr w:type="band1Vert">
      <w:tblPr/>
      <w:tcPr>
        <w:shd w:val="clear" w:color="auto" w:fill="E3F1D9" w:themeFill="accent5" w:themeFillTint="33"/>
      </w:tcPr>
    </w:tblStylePr>
    <w:tblStylePr w:type="band1Horz">
      <w:tblPr/>
      <w:tcPr>
        <w:shd w:val="clear" w:color="auto" w:fill="E3F1D9"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7-62">
    <w:name w:val="清单表 7 彩色 - 着色 62"/>
    <w:basedOn w:val="a3"/>
    <w:uiPriority w:val="52"/>
    <w:qFormat/>
    <w:rPr>
      <w:color w:val="CE5302" w:themeColor="accent6" w:themeShade="BF"/>
    </w:rPr>
    <w:tblPr/>
    <w:tblStylePr w:type="firstRow">
      <w:rPr>
        <w:rFonts w:asciiTheme="majorHAnsi" w:eastAsiaTheme="majorEastAsia" w:hAnsiTheme="majorHAnsi" w:cstheme="majorBidi"/>
        <w:i/>
        <w:iCs/>
        <w:sz w:val="26"/>
      </w:rPr>
      <w:tblPr/>
      <w:tcPr>
        <w:tcBorders>
          <w:bottom w:val="single" w:sz="4" w:space="0" w:color="FD751A"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D751A"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D751A"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D751A" w:themeColor="accent6"/>
        </w:tcBorders>
        <w:shd w:val="clear" w:color="auto" w:fill="FFFFFF" w:themeFill="background1"/>
      </w:tcPr>
    </w:tblStylePr>
    <w:tblStylePr w:type="band1Vert">
      <w:tblPr/>
      <w:tcPr>
        <w:shd w:val="clear" w:color="auto" w:fill="FEE3D1" w:themeFill="accent6" w:themeFillTint="33"/>
      </w:tcPr>
    </w:tblStylePr>
    <w:tblStylePr w:type="band1Horz">
      <w:tblPr/>
      <w:tcPr>
        <w:shd w:val="clear" w:color="auto" w:fill="FEE3D1"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121">
    <w:name w:val="网格表 1 浅色2"/>
    <w:basedOn w:val="a3"/>
    <w:uiPriority w:val="46"/>
    <w:qFormat/>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1-120">
    <w:name w:val="网格表 1 浅色 - 着色 12"/>
    <w:basedOn w:val="a3"/>
    <w:uiPriority w:val="46"/>
    <w:qFormat/>
    <w:tblPr>
      <w:tblBorders>
        <w:top w:val="single" w:sz="4" w:space="0" w:color="B4D5F8" w:themeColor="accent1" w:themeTint="66"/>
        <w:left w:val="single" w:sz="4" w:space="0" w:color="B4D5F8" w:themeColor="accent1" w:themeTint="66"/>
        <w:bottom w:val="single" w:sz="4" w:space="0" w:color="B4D5F8" w:themeColor="accent1" w:themeTint="66"/>
        <w:right w:val="single" w:sz="4" w:space="0" w:color="B4D5F8" w:themeColor="accent1" w:themeTint="66"/>
        <w:insideH w:val="single" w:sz="4" w:space="0" w:color="B4D5F8" w:themeColor="accent1" w:themeTint="66"/>
        <w:insideV w:val="single" w:sz="4" w:space="0" w:color="B4D5F8" w:themeColor="accent1" w:themeTint="66"/>
      </w:tblBorders>
    </w:tblPr>
    <w:tblStylePr w:type="firstRow">
      <w:rPr>
        <w:b/>
        <w:bCs/>
      </w:rPr>
      <w:tblPr/>
      <w:tcPr>
        <w:tcBorders>
          <w:bottom w:val="single" w:sz="12" w:space="0" w:color="8EC1F4" w:themeColor="accent1" w:themeTint="99"/>
        </w:tcBorders>
      </w:tcPr>
    </w:tblStylePr>
    <w:tblStylePr w:type="lastRow">
      <w:rPr>
        <w:b/>
        <w:bCs/>
      </w:rPr>
      <w:tblPr/>
      <w:tcPr>
        <w:tcBorders>
          <w:top w:val="double" w:sz="2" w:space="0" w:color="8EC1F4" w:themeColor="accent1" w:themeTint="99"/>
        </w:tcBorders>
      </w:tcPr>
    </w:tblStylePr>
    <w:tblStylePr w:type="firstCol">
      <w:rPr>
        <w:b/>
        <w:bCs/>
      </w:rPr>
    </w:tblStylePr>
    <w:tblStylePr w:type="lastCol">
      <w:rPr>
        <w:b/>
        <w:bCs/>
      </w:rPr>
    </w:tblStylePr>
  </w:style>
  <w:style w:type="table" w:customStyle="1" w:styleId="1-220">
    <w:name w:val="网格表 1 浅色 - 着色 22"/>
    <w:basedOn w:val="a3"/>
    <w:uiPriority w:val="46"/>
    <w:qFormat/>
    <w:tblPr>
      <w:tblBorders>
        <w:top w:val="single" w:sz="4" w:space="0" w:color="FEE595" w:themeColor="accent2" w:themeTint="66"/>
        <w:left w:val="single" w:sz="4" w:space="0" w:color="FEE595" w:themeColor="accent2" w:themeTint="66"/>
        <w:bottom w:val="single" w:sz="4" w:space="0" w:color="FEE595" w:themeColor="accent2" w:themeTint="66"/>
        <w:right w:val="single" w:sz="4" w:space="0" w:color="FEE595" w:themeColor="accent2" w:themeTint="66"/>
        <w:insideH w:val="single" w:sz="4" w:space="0" w:color="FEE595" w:themeColor="accent2" w:themeTint="66"/>
        <w:insideV w:val="single" w:sz="4" w:space="0" w:color="FEE595" w:themeColor="accent2" w:themeTint="66"/>
      </w:tblBorders>
    </w:tblPr>
    <w:tblStylePr w:type="firstRow">
      <w:rPr>
        <w:b/>
        <w:bCs/>
      </w:rPr>
      <w:tblPr/>
      <w:tcPr>
        <w:tcBorders>
          <w:bottom w:val="single" w:sz="12" w:space="0" w:color="FDD860" w:themeColor="accent2" w:themeTint="99"/>
        </w:tcBorders>
      </w:tcPr>
    </w:tblStylePr>
    <w:tblStylePr w:type="lastRow">
      <w:rPr>
        <w:b/>
        <w:bCs/>
      </w:rPr>
      <w:tblPr/>
      <w:tcPr>
        <w:tcBorders>
          <w:top w:val="double" w:sz="2" w:space="0" w:color="FDD860" w:themeColor="accent2" w:themeTint="99"/>
        </w:tcBorders>
      </w:tcPr>
    </w:tblStylePr>
    <w:tblStylePr w:type="firstCol">
      <w:rPr>
        <w:b/>
        <w:bCs/>
      </w:rPr>
    </w:tblStylePr>
    <w:tblStylePr w:type="lastCol">
      <w:rPr>
        <w:b/>
        <w:bCs/>
      </w:rPr>
    </w:tblStylePr>
  </w:style>
  <w:style w:type="table" w:customStyle="1" w:styleId="1-320">
    <w:name w:val="网格表 1 浅色 - 着色 32"/>
    <w:basedOn w:val="a3"/>
    <w:uiPriority w:val="46"/>
    <w:qFormat/>
    <w:tblPr>
      <w:tblBorders>
        <w:top w:val="single" w:sz="4" w:space="0" w:color="A8E9E3" w:themeColor="accent3" w:themeTint="66"/>
        <w:left w:val="single" w:sz="4" w:space="0" w:color="A8E9E3" w:themeColor="accent3" w:themeTint="66"/>
        <w:bottom w:val="single" w:sz="4" w:space="0" w:color="A8E9E3" w:themeColor="accent3" w:themeTint="66"/>
        <w:right w:val="single" w:sz="4" w:space="0" w:color="A8E9E3" w:themeColor="accent3" w:themeTint="66"/>
        <w:insideH w:val="single" w:sz="4" w:space="0" w:color="A8E9E3" w:themeColor="accent3" w:themeTint="66"/>
        <w:insideV w:val="single" w:sz="4" w:space="0" w:color="A8E9E3" w:themeColor="accent3" w:themeTint="66"/>
      </w:tblBorders>
    </w:tblPr>
    <w:tblStylePr w:type="firstRow">
      <w:rPr>
        <w:b/>
        <w:bCs/>
      </w:rPr>
      <w:tblPr/>
      <w:tcPr>
        <w:tcBorders>
          <w:bottom w:val="single" w:sz="12" w:space="0" w:color="7DDED6" w:themeColor="accent3" w:themeTint="99"/>
        </w:tcBorders>
      </w:tcPr>
    </w:tblStylePr>
    <w:tblStylePr w:type="lastRow">
      <w:rPr>
        <w:b/>
        <w:bCs/>
      </w:rPr>
      <w:tblPr/>
      <w:tcPr>
        <w:tcBorders>
          <w:top w:val="double" w:sz="2" w:space="0" w:color="7DDED6" w:themeColor="accent3" w:themeTint="99"/>
        </w:tcBorders>
      </w:tcPr>
    </w:tblStylePr>
    <w:tblStylePr w:type="firstCol">
      <w:rPr>
        <w:b/>
        <w:bCs/>
      </w:rPr>
    </w:tblStylePr>
    <w:tblStylePr w:type="lastCol">
      <w:rPr>
        <w:b/>
        <w:bCs/>
      </w:rPr>
    </w:tblStylePr>
  </w:style>
  <w:style w:type="table" w:customStyle="1" w:styleId="1-420">
    <w:name w:val="网格表 1 浅色 - 着色 42"/>
    <w:basedOn w:val="a3"/>
    <w:uiPriority w:val="46"/>
    <w:qFormat/>
    <w:tblPr>
      <w:tblBorders>
        <w:top w:val="single" w:sz="4" w:space="0" w:color="F4B7BE" w:themeColor="accent4" w:themeTint="66"/>
        <w:left w:val="single" w:sz="4" w:space="0" w:color="F4B7BE" w:themeColor="accent4" w:themeTint="66"/>
        <w:bottom w:val="single" w:sz="4" w:space="0" w:color="F4B7BE" w:themeColor="accent4" w:themeTint="66"/>
        <w:right w:val="single" w:sz="4" w:space="0" w:color="F4B7BE" w:themeColor="accent4" w:themeTint="66"/>
        <w:insideH w:val="single" w:sz="4" w:space="0" w:color="F4B7BE" w:themeColor="accent4" w:themeTint="66"/>
        <w:insideV w:val="single" w:sz="4" w:space="0" w:color="F4B7BE" w:themeColor="accent4" w:themeTint="66"/>
      </w:tblBorders>
    </w:tblPr>
    <w:tblStylePr w:type="firstRow">
      <w:rPr>
        <w:b/>
        <w:bCs/>
      </w:rPr>
      <w:tblPr/>
      <w:tcPr>
        <w:tcBorders>
          <w:bottom w:val="single" w:sz="12" w:space="0" w:color="EF939E" w:themeColor="accent4" w:themeTint="99"/>
        </w:tcBorders>
      </w:tcPr>
    </w:tblStylePr>
    <w:tblStylePr w:type="lastRow">
      <w:rPr>
        <w:b/>
        <w:bCs/>
      </w:rPr>
      <w:tblPr/>
      <w:tcPr>
        <w:tcBorders>
          <w:top w:val="double" w:sz="2" w:space="0" w:color="EF939E" w:themeColor="accent4" w:themeTint="99"/>
        </w:tcBorders>
      </w:tcPr>
    </w:tblStylePr>
    <w:tblStylePr w:type="firstCol">
      <w:rPr>
        <w:b/>
        <w:bCs/>
      </w:rPr>
    </w:tblStylePr>
    <w:tblStylePr w:type="lastCol">
      <w:rPr>
        <w:b/>
        <w:bCs/>
      </w:rPr>
    </w:tblStylePr>
  </w:style>
  <w:style w:type="table" w:customStyle="1" w:styleId="1-520">
    <w:name w:val="网格表 1 浅色 - 着色 52"/>
    <w:basedOn w:val="a3"/>
    <w:uiPriority w:val="46"/>
    <w:qFormat/>
    <w:tblPr>
      <w:tblBorders>
        <w:top w:val="single" w:sz="4" w:space="0" w:color="C7E4B3" w:themeColor="accent5" w:themeTint="66"/>
        <w:left w:val="single" w:sz="4" w:space="0" w:color="C7E4B3" w:themeColor="accent5" w:themeTint="66"/>
        <w:bottom w:val="single" w:sz="4" w:space="0" w:color="C7E4B3" w:themeColor="accent5" w:themeTint="66"/>
        <w:right w:val="single" w:sz="4" w:space="0" w:color="C7E4B3" w:themeColor="accent5" w:themeTint="66"/>
        <w:insideH w:val="single" w:sz="4" w:space="0" w:color="C7E4B3" w:themeColor="accent5" w:themeTint="66"/>
        <w:insideV w:val="single" w:sz="4" w:space="0" w:color="C7E4B3" w:themeColor="accent5" w:themeTint="66"/>
      </w:tblBorders>
    </w:tblPr>
    <w:tblStylePr w:type="firstRow">
      <w:rPr>
        <w:b/>
        <w:bCs/>
      </w:rPr>
      <w:tblPr/>
      <w:tcPr>
        <w:tcBorders>
          <w:bottom w:val="single" w:sz="12" w:space="0" w:color="ABD78D" w:themeColor="accent5" w:themeTint="99"/>
        </w:tcBorders>
      </w:tcPr>
    </w:tblStylePr>
    <w:tblStylePr w:type="lastRow">
      <w:rPr>
        <w:b/>
        <w:bCs/>
      </w:rPr>
      <w:tblPr/>
      <w:tcPr>
        <w:tcBorders>
          <w:top w:val="double" w:sz="2" w:space="0" w:color="ABD78D" w:themeColor="accent5" w:themeTint="99"/>
        </w:tcBorders>
      </w:tcPr>
    </w:tblStylePr>
    <w:tblStylePr w:type="firstCol">
      <w:rPr>
        <w:b/>
        <w:bCs/>
      </w:rPr>
    </w:tblStylePr>
    <w:tblStylePr w:type="lastCol">
      <w:rPr>
        <w:b/>
        <w:bCs/>
      </w:rPr>
    </w:tblStylePr>
  </w:style>
  <w:style w:type="table" w:customStyle="1" w:styleId="1-620">
    <w:name w:val="网格表 1 浅色 - 着色 62"/>
    <w:basedOn w:val="a3"/>
    <w:uiPriority w:val="46"/>
    <w:qFormat/>
    <w:tblPr>
      <w:tblBorders>
        <w:top w:val="single" w:sz="4" w:space="0" w:color="FEC7A3" w:themeColor="accent6" w:themeTint="66"/>
        <w:left w:val="single" w:sz="4" w:space="0" w:color="FEC7A3" w:themeColor="accent6" w:themeTint="66"/>
        <w:bottom w:val="single" w:sz="4" w:space="0" w:color="FEC7A3" w:themeColor="accent6" w:themeTint="66"/>
        <w:right w:val="single" w:sz="4" w:space="0" w:color="FEC7A3" w:themeColor="accent6" w:themeTint="66"/>
        <w:insideH w:val="single" w:sz="4" w:space="0" w:color="FEC7A3" w:themeColor="accent6" w:themeTint="66"/>
        <w:insideV w:val="single" w:sz="4" w:space="0" w:color="FEC7A3" w:themeColor="accent6" w:themeTint="66"/>
      </w:tblBorders>
    </w:tblPr>
    <w:tblStylePr w:type="firstRow">
      <w:rPr>
        <w:b/>
        <w:bCs/>
      </w:rPr>
      <w:tblPr/>
      <w:tcPr>
        <w:tcBorders>
          <w:bottom w:val="single" w:sz="12" w:space="0" w:color="FDAC75" w:themeColor="accent6" w:themeTint="99"/>
        </w:tcBorders>
      </w:tcPr>
    </w:tblStylePr>
    <w:tblStylePr w:type="lastRow">
      <w:rPr>
        <w:b/>
        <w:bCs/>
      </w:rPr>
      <w:tblPr/>
      <w:tcPr>
        <w:tcBorders>
          <w:top w:val="double" w:sz="2" w:space="0" w:color="FDAC75" w:themeColor="accent6" w:themeTint="99"/>
        </w:tcBorders>
      </w:tcPr>
    </w:tblStylePr>
    <w:tblStylePr w:type="firstCol">
      <w:rPr>
        <w:b/>
        <w:bCs/>
      </w:rPr>
    </w:tblStylePr>
    <w:tblStylePr w:type="lastCol">
      <w:rPr>
        <w:b/>
        <w:bCs/>
      </w:rPr>
    </w:tblStylePr>
  </w:style>
  <w:style w:type="table" w:customStyle="1" w:styleId="221">
    <w:name w:val="网格表 22"/>
    <w:basedOn w:val="a3"/>
    <w:uiPriority w:val="47"/>
    <w:qFormat/>
    <w:tblPr>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2-120">
    <w:name w:val="网格表 2 - 着色 12"/>
    <w:basedOn w:val="a3"/>
    <w:uiPriority w:val="47"/>
    <w:qFormat/>
    <w:tblPr>
      <w:tblBorders>
        <w:top w:val="single" w:sz="2" w:space="0" w:color="8EC1F4" w:themeColor="accent1" w:themeTint="99"/>
        <w:bottom w:val="single" w:sz="2" w:space="0" w:color="8EC1F4" w:themeColor="accent1" w:themeTint="99"/>
        <w:insideH w:val="single" w:sz="2" w:space="0" w:color="8EC1F4" w:themeColor="accent1" w:themeTint="99"/>
        <w:insideV w:val="single" w:sz="2" w:space="0" w:color="8EC1F4" w:themeColor="accent1" w:themeTint="99"/>
      </w:tblBorders>
    </w:tblPr>
    <w:tblStylePr w:type="firstRow">
      <w:rPr>
        <w:b/>
        <w:bCs/>
      </w:rPr>
      <w:tblPr/>
      <w:tcPr>
        <w:tcBorders>
          <w:top w:val="nil"/>
          <w:bottom w:val="single" w:sz="12" w:space="0" w:color="8EC1F4" w:themeColor="accent1" w:themeTint="99"/>
          <w:insideH w:val="nil"/>
          <w:insideV w:val="nil"/>
        </w:tcBorders>
        <w:shd w:val="clear" w:color="auto" w:fill="FFFFFF" w:themeFill="background1"/>
      </w:tcPr>
    </w:tblStylePr>
    <w:tblStylePr w:type="lastRow">
      <w:rPr>
        <w:b/>
        <w:bCs/>
      </w:rPr>
      <w:tblPr/>
      <w:tcPr>
        <w:tcBorders>
          <w:top w:val="double" w:sz="2" w:space="0" w:color="8EC1F4"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AFB" w:themeFill="accent1" w:themeFillTint="33"/>
      </w:tcPr>
    </w:tblStylePr>
    <w:tblStylePr w:type="band1Horz">
      <w:tblPr/>
      <w:tcPr>
        <w:shd w:val="clear" w:color="auto" w:fill="D9EAFB" w:themeFill="accent1" w:themeFillTint="33"/>
      </w:tcPr>
    </w:tblStylePr>
  </w:style>
  <w:style w:type="table" w:customStyle="1" w:styleId="2-220">
    <w:name w:val="网格表 2 - 着色 22"/>
    <w:basedOn w:val="a3"/>
    <w:uiPriority w:val="47"/>
    <w:qFormat/>
    <w:tblPr>
      <w:tblBorders>
        <w:top w:val="single" w:sz="2" w:space="0" w:color="FDD860" w:themeColor="accent2" w:themeTint="99"/>
        <w:bottom w:val="single" w:sz="2" w:space="0" w:color="FDD860" w:themeColor="accent2" w:themeTint="99"/>
        <w:insideH w:val="single" w:sz="2" w:space="0" w:color="FDD860" w:themeColor="accent2" w:themeTint="99"/>
        <w:insideV w:val="single" w:sz="2" w:space="0" w:color="FDD860" w:themeColor="accent2" w:themeTint="99"/>
      </w:tblBorders>
    </w:tblPr>
    <w:tblStylePr w:type="firstRow">
      <w:rPr>
        <w:b/>
        <w:bCs/>
      </w:rPr>
      <w:tblPr/>
      <w:tcPr>
        <w:tcBorders>
          <w:top w:val="nil"/>
          <w:bottom w:val="single" w:sz="12" w:space="0" w:color="FDD860" w:themeColor="accent2" w:themeTint="99"/>
          <w:insideH w:val="nil"/>
          <w:insideV w:val="nil"/>
        </w:tcBorders>
        <w:shd w:val="clear" w:color="auto" w:fill="FFFFFF" w:themeFill="background1"/>
      </w:tcPr>
    </w:tblStylePr>
    <w:tblStylePr w:type="lastRow">
      <w:rPr>
        <w:b/>
        <w:bCs/>
      </w:rPr>
      <w:tblPr/>
      <w:tcPr>
        <w:tcBorders>
          <w:top w:val="double" w:sz="2" w:space="0" w:color="FDD860"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EF2CA" w:themeFill="accent2" w:themeFillTint="33"/>
      </w:tcPr>
    </w:tblStylePr>
    <w:tblStylePr w:type="band1Horz">
      <w:tblPr/>
      <w:tcPr>
        <w:shd w:val="clear" w:color="auto" w:fill="FEF2CA" w:themeFill="accent2" w:themeFillTint="33"/>
      </w:tcPr>
    </w:tblStylePr>
  </w:style>
  <w:style w:type="table" w:customStyle="1" w:styleId="2-320">
    <w:name w:val="网格表 2 - 着色 32"/>
    <w:basedOn w:val="a3"/>
    <w:uiPriority w:val="47"/>
    <w:qFormat/>
    <w:tblPr>
      <w:tblBorders>
        <w:top w:val="single" w:sz="2" w:space="0" w:color="7DDED6" w:themeColor="accent3" w:themeTint="99"/>
        <w:bottom w:val="single" w:sz="2" w:space="0" w:color="7DDED6" w:themeColor="accent3" w:themeTint="99"/>
        <w:insideH w:val="single" w:sz="2" w:space="0" w:color="7DDED6" w:themeColor="accent3" w:themeTint="99"/>
        <w:insideV w:val="single" w:sz="2" w:space="0" w:color="7DDED6" w:themeColor="accent3" w:themeTint="99"/>
      </w:tblBorders>
    </w:tblPr>
    <w:tblStylePr w:type="firstRow">
      <w:rPr>
        <w:b/>
        <w:bCs/>
      </w:rPr>
      <w:tblPr/>
      <w:tcPr>
        <w:tcBorders>
          <w:top w:val="nil"/>
          <w:bottom w:val="single" w:sz="12" w:space="0" w:color="7DDED6" w:themeColor="accent3" w:themeTint="99"/>
          <w:insideH w:val="nil"/>
          <w:insideV w:val="nil"/>
        </w:tcBorders>
        <w:shd w:val="clear" w:color="auto" w:fill="FFFFFF" w:themeFill="background1"/>
      </w:tcPr>
    </w:tblStylePr>
    <w:tblStylePr w:type="lastRow">
      <w:rPr>
        <w:b/>
        <w:bCs/>
      </w:rPr>
      <w:tblPr/>
      <w:tcPr>
        <w:tcBorders>
          <w:top w:val="double" w:sz="2" w:space="0" w:color="7DDED6"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3F4F1" w:themeFill="accent3" w:themeFillTint="33"/>
      </w:tcPr>
    </w:tblStylePr>
    <w:tblStylePr w:type="band1Horz">
      <w:tblPr/>
      <w:tcPr>
        <w:shd w:val="clear" w:color="auto" w:fill="D3F4F1" w:themeFill="accent3" w:themeFillTint="33"/>
      </w:tcPr>
    </w:tblStylePr>
  </w:style>
  <w:style w:type="table" w:customStyle="1" w:styleId="2-420">
    <w:name w:val="网格表 2 - 着色 42"/>
    <w:basedOn w:val="a3"/>
    <w:uiPriority w:val="47"/>
    <w:qFormat/>
    <w:tblPr>
      <w:tblBorders>
        <w:top w:val="single" w:sz="2" w:space="0" w:color="EF939E" w:themeColor="accent4" w:themeTint="99"/>
        <w:bottom w:val="single" w:sz="2" w:space="0" w:color="EF939E" w:themeColor="accent4" w:themeTint="99"/>
        <w:insideH w:val="single" w:sz="2" w:space="0" w:color="EF939E" w:themeColor="accent4" w:themeTint="99"/>
        <w:insideV w:val="single" w:sz="2" w:space="0" w:color="EF939E" w:themeColor="accent4" w:themeTint="99"/>
      </w:tblBorders>
    </w:tblPr>
    <w:tblStylePr w:type="firstRow">
      <w:rPr>
        <w:b/>
        <w:bCs/>
      </w:rPr>
      <w:tblPr/>
      <w:tcPr>
        <w:tcBorders>
          <w:top w:val="nil"/>
          <w:bottom w:val="single" w:sz="12" w:space="0" w:color="EF939E" w:themeColor="accent4" w:themeTint="99"/>
          <w:insideH w:val="nil"/>
          <w:insideV w:val="nil"/>
        </w:tcBorders>
        <w:shd w:val="clear" w:color="auto" w:fill="FFFFFF" w:themeFill="background1"/>
      </w:tcPr>
    </w:tblStylePr>
    <w:tblStylePr w:type="lastRow">
      <w:rPr>
        <w:b/>
        <w:bCs/>
      </w:rPr>
      <w:tblPr/>
      <w:tcPr>
        <w:tcBorders>
          <w:top w:val="double" w:sz="2" w:space="0" w:color="EF939E"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9DBDE" w:themeFill="accent4" w:themeFillTint="33"/>
      </w:tcPr>
    </w:tblStylePr>
    <w:tblStylePr w:type="band1Horz">
      <w:tblPr/>
      <w:tcPr>
        <w:shd w:val="clear" w:color="auto" w:fill="F9DBDE" w:themeFill="accent4" w:themeFillTint="33"/>
      </w:tcPr>
    </w:tblStylePr>
  </w:style>
  <w:style w:type="table" w:customStyle="1" w:styleId="2-520">
    <w:name w:val="网格表 2 - 着色 52"/>
    <w:basedOn w:val="a3"/>
    <w:uiPriority w:val="47"/>
    <w:qFormat/>
    <w:tblPr>
      <w:tblBorders>
        <w:top w:val="single" w:sz="2" w:space="0" w:color="ABD78D" w:themeColor="accent5" w:themeTint="99"/>
        <w:bottom w:val="single" w:sz="2" w:space="0" w:color="ABD78D" w:themeColor="accent5" w:themeTint="99"/>
        <w:insideH w:val="single" w:sz="2" w:space="0" w:color="ABD78D" w:themeColor="accent5" w:themeTint="99"/>
        <w:insideV w:val="single" w:sz="2" w:space="0" w:color="ABD78D" w:themeColor="accent5" w:themeTint="99"/>
      </w:tblBorders>
    </w:tblPr>
    <w:tblStylePr w:type="firstRow">
      <w:rPr>
        <w:b/>
        <w:bCs/>
      </w:rPr>
      <w:tblPr/>
      <w:tcPr>
        <w:tcBorders>
          <w:top w:val="nil"/>
          <w:bottom w:val="single" w:sz="12" w:space="0" w:color="ABD78D" w:themeColor="accent5" w:themeTint="99"/>
          <w:insideH w:val="nil"/>
          <w:insideV w:val="nil"/>
        </w:tcBorders>
        <w:shd w:val="clear" w:color="auto" w:fill="FFFFFF" w:themeFill="background1"/>
      </w:tcPr>
    </w:tblStylePr>
    <w:tblStylePr w:type="lastRow">
      <w:rPr>
        <w:b/>
        <w:bCs/>
      </w:rPr>
      <w:tblPr/>
      <w:tcPr>
        <w:tcBorders>
          <w:top w:val="double" w:sz="2" w:space="0" w:color="ABD78D"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3F1D9" w:themeFill="accent5" w:themeFillTint="33"/>
      </w:tcPr>
    </w:tblStylePr>
    <w:tblStylePr w:type="band1Horz">
      <w:tblPr/>
      <w:tcPr>
        <w:shd w:val="clear" w:color="auto" w:fill="E3F1D9" w:themeFill="accent5" w:themeFillTint="33"/>
      </w:tcPr>
    </w:tblStylePr>
  </w:style>
  <w:style w:type="table" w:customStyle="1" w:styleId="2-620">
    <w:name w:val="网格表 2 - 着色 62"/>
    <w:basedOn w:val="a3"/>
    <w:uiPriority w:val="47"/>
    <w:qFormat/>
    <w:tblPr>
      <w:tblBorders>
        <w:top w:val="single" w:sz="2" w:space="0" w:color="FDAC75" w:themeColor="accent6" w:themeTint="99"/>
        <w:bottom w:val="single" w:sz="2" w:space="0" w:color="FDAC75" w:themeColor="accent6" w:themeTint="99"/>
        <w:insideH w:val="single" w:sz="2" w:space="0" w:color="FDAC75" w:themeColor="accent6" w:themeTint="99"/>
        <w:insideV w:val="single" w:sz="2" w:space="0" w:color="FDAC75" w:themeColor="accent6" w:themeTint="99"/>
      </w:tblBorders>
    </w:tblPr>
    <w:tblStylePr w:type="firstRow">
      <w:rPr>
        <w:b/>
        <w:bCs/>
      </w:rPr>
      <w:tblPr/>
      <w:tcPr>
        <w:tcBorders>
          <w:top w:val="nil"/>
          <w:bottom w:val="single" w:sz="12" w:space="0" w:color="FDAC75" w:themeColor="accent6" w:themeTint="99"/>
          <w:insideH w:val="nil"/>
          <w:insideV w:val="nil"/>
        </w:tcBorders>
        <w:shd w:val="clear" w:color="auto" w:fill="FFFFFF" w:themeFill="background1"/>
      </w:tcPr>
    </w:tblStylePr>
    <w:tblStylePr w:type="lastRow">
      <w:rPr>
        <w:b/>
        <w:bCs/>
      </w:rPr>
      <w:tblPr/>
      <w:tcPr>
        <w:tcBorders>
          <w:top w:val="double" w:sz="2" w:space="0" w:color="FDAC75"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EE3D1" w:themeFill="accent6" w:themeFillTint="33"/>
      </w:tcPr>
    </w:tblStylePr>
    <w:tblStylePr w:type="band1Horz">
      <w:tblPr/>
      <w:tcPr>
        <w:shd w:val="clear" w:color="auto" w:fill="FEE3D1" w:themeFill="accent6" w:themeFillTint="33"/>
      </w:tcPr>
    </w:tblStylePr>
  </w:style>
  <w:style w:type="table" w:customStyle="1" w:styleId="321">
    <w:name w:val="网格表 32"/>
    <w:basedOn w:val="a3"/>
    <w:uiPriority w:val="48"/>
    <w:qFormat/>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3-120">
    <w:name w:val="网格表 3 - 着色 12"/>
    <w:basedOn w:val="a3"/>
    <w:uiPriority w:val="48"/>
    <w:qFormat/>
    <w:tblPr>
      <w:tblBorders>
        <w:top w:val="single" w:sz="4" w:space="0" w:color="8EC1F4" w:themeColor="accent1" w:themeTint="99"/>
        <w:left w:val="single" w:sz="4" w:space="0" w:color="8EC1F4" w:themeColor="accent1" w:themeTint="99"/>
        <w:bottom w:val="single" w:sz="4" w:space="0" w:color="8EC1F4" w:themeColor="accent1" w:themeTint="99"/>
        <w:right w:val="single" w:sz="4" w:space="0" w:color="8EC1F4" w:themeColor="accent1" w:themeTint="99"/>
        <w:insideH w:val="single" w:sz="4" w:space="0" w:color="8EC1F4" w:themeColor="accent1" w:themeTint="99"/>
        <w:insideV w:val="single" w:sz="4" w:space="0" w:color="8EC1F4"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AFB" w:themeFill="accent1" w:themeFillTint="33"/>
      </w:tcPr>
    </w:tblStylePr>
    <w:tblStylePr w:type="band1Horz">
      <w:tblPr/>
      <w:tcPr>
        <w:shd w:val="clear" w:color="auto" w:fill="D9EAFB" w:themeFill="accent1" w:themeFillTint="33"/>
      </w:tcPr>
    </w:tblStylePr>
    <w:tblStylePr w:type="neCell">
      <w:tblPr/>
      <w:tcPr>
        <w:tcBorders>
          <w:bottom w:val="single" w:sz="4" w:space="0" w:color="8EC1F4" w:themeColor="accent1" w:themeTint="99"/>
        </w:tcBorders>
      </w:tcPr>
    </w:tblStylePr>
    <w:tblStylePr w:type="nwCell">
      <w:tblPr/>
      <w:tcPr>
        <w:tcBorders>
          <w:bottom w:val="single" w:sz="4" w:space="0" w:color="8EC1F4" w:themeColor="accent1" w:themeTint="99"/>
        </w:tcBorders>
      </w:tcPr>
    </w:tblStylePr>
    <w:tblStylePr w:type="seCell">
      <w:tblPr/>
      <w:tcPr>
        <w:tcBorders>
          <w:top w:val="single" w:sz="4" w:space="0" w:color="8EC1F4" w:themeColor="accent1" w:themeTint="99"/>
        </w:tcBorders>
      </w:tcPr>
    </w:tblStylePr>
    <w:tblStylePr w:type="swCell">
      <w:tblPr/>
      <w:tcPr>
        <w:tcBorders>
          <w:top w:val="single" w:sz="4" w:space="0" w:color="8EC1F4" w:themeColor="accent1" w:themeTint="99"/>
        </w:tcBorders>
      </w:tcPr>
    </w:tblStylePr>
  </w:style>
  <w:style w:type="table" w:customStyle="1" w:styleId="3-220">
    <w:name w:val="网格表 3 - 着色 22"/>
    <w:basedOn w:val="a3"/>
    <w:uiPriority w:val="48"/>
    <w:qFormat/>
    <w:tblPr>
      <w:tblBorders>
        <w:top w:val="single" w:sz="4" w:space="0" w:color="FDD860" w:themeColor="accent2" w:themeTint="99"/>
        <w:left w:val="single" w:sz="4" w:space="0" w:color="FDD860" w:themeColor="accent2" w:themeTint="99"/>
        <w:bottom w:val="single" w:sz="4" w:space="0" w:color="FDD860" w:themeColor="accent2" w:themeTint="99"/>
        <w:right w:val="single" w:sz="4" w:space="0" w:color="FDD860" w:themeColor="accent2" w:themeTint="99"/>
        <w:insideH w:val="single" w:sz="4" w:space="0" w:color="FDD860" w:themeColor="accent2" w:themeTint="99"/>
        <w:insideV w:val="single" w:sz="4" w:space="0" w:color="FDD86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2CA" w:themeFill="accent2" w:themeFillTint="33"/>
      </w:tcPr>
    </w:tblStylePr>
    <w:tblStylePr w:type="band1Horz">
      <w:tblPr/>
      <w:tcPr>
        <w:shd w:val="clear" w:color="auto" w:fill="FEF2CA" w:themeFill="accent2" w:themeFillTint="33"/>
      </w:tcPr>
    </w:tblStylePr>
    <w:tblStylePr w:type="neCell">
      <w:tblPr/>
      <w:tcPr>
        <w:tcBorders>
          <w:bottom w:val="single" w:sz="4" w:space="0" w:color="FDD860" w:themeColor="accent2" w:themeTint="99"/>
        </w:tcBorders>
      </w:tcPr>
    </w:tblStylePr>
    <w:tblStylePr w:type="nwCell">
      <w:tblPr/>
      <w:tcPr>
        <w:tcBorders>
          <w:bottom w:val="single" w:sz="4" w:space="0" w:color="FDD860" w:themeColor="accent2" w:themeTint="99"/>
        </w:tcBorders>
      </w:tcPr>
    </w:tblStylePr>
    <w:tblStylePr w:type="seCell">
      <w:tblPr/>
      <w:tcPr>
        <w:tcBorders>
          <w:top w:val="single" w:sz="4" w:space="0" w:color="FDD860" w:themeColor="accent2" w:themeTint="99"/>
        </w:tcBorders>
      </w:tcPr>
    </w:tblStylePr>
    <w:tblStylePr w:type="swCell">
      <w:tblPr/>
      <w:tcPr>
        <w:tcBorders>
          <w:top w:val="single" w:sz="4" w:space="0" w:color="FDD860" w:themeColor="accent2" w:themeTint="99"/>
        </w:tcBorders>
      </w:tcPr>
    </w:tblStylePr>
  </w:style>
  <w:style w:type="table" w:customStyle="1" w:styleId="3-320">
    <w:name w:val="网格表 3 - 着色 32"/>
    <w:basedOn w:val="a3"/>
    <w:uiPriority w:val="48"/>
    <w:qFormat/>
    <w:tblPr>
      <w:tblBorders>
        <w:top w:val="single" w:sz="4" w:space="0" w:color="7DDED6" w:themeColor="accent3" w:themeTint="99"/>
        <w:left w:val="single" w:sz="4" w:space="0" w:color="7DDED6" w:themeColor="accent3" w:themeTint="99"/>
        <w:bottom w:val="single" w:sz="4" w:space="0" w:color="7DDED6" w:themeColor="accent3" w:themeTint="99"/>
        <w:right w:val="single" w:sz="4" w:space="0" w:color="7DDED6" w:themeColor="accent3" w:themeTint="99"/>
        <w:insideH w:val="single" w:sz="4" w:space="0" w:color="7DDED6" w:themeColor="accent3" w:themeTint="99"/>
        <w:insideV w:val="single" w:sz="4" w:space="0" w:color="7DDED6"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3F4F1" w:themeFill="accent3" w:themeFillTint="33"/>
      </w:tcPr>
    </w:tblStylePr>
    <w:tblStylePr w:type="band1Horz">
      <w:tblPr/>
      <w:tcPr>
        <w:shd w:val="clear" w:color="auto" w:fill="D3F4F1" w:themeFill="accent3" w:themeFillTint="33"/>
      </w:tcPr>
    </w:tblStylePr>
    <w:tblStylePr w:type="neCell">
      <w:tblPr/>
      <w:tcPr>
        <w:tcBorders>
          <w:bottom w:val="single" w:sz="4" w:space="0" w:color="7DDED6" w:themeColor="accent3" w:themeTint="99"/>
        </w:tcBorders>
      </w:tcPr>
    </w:tblStylePr>
    <w:tblStylePr w:type="nwCell">
      <w:tblPr/>
      <w:tcPr>
        <w:tcBorders>
          <w:bottom w:val="single" w:sz="4" w:space="0" w:color="7DDED6" w:themeColor="accent3" w:themeTint="99"/>
        </w:tcBorders>
      </w:tcPr>
    </w:tblStylePr>
    <w:tblStylePr w:type="seCell">
      <w:tblPr/>
      <w:tcPr>
        <w:tcBorders>
          <w:top w:val="single" w:sz="4" w:space="0" w:color="7DDED6" w:themeColor="accent3" w:themeTint="99"/>
        </w:tcBorders>
      </w:tcPr>
    </w:tblStylePr>
    <w:tblStylePr w:type="swCell">
      <w:tblPr/>
      <w:tcPr>
        <w:tcBorders>
          <w:top w:val="single" w:sz="4" w:space="0" w:color="7DDED6" w:themeColor="accent3" w:themeTint="99"/>
        </w:tcBorders>
      </w:tcPr>
    </w:tblStylePr>
  </w:style>
  <w:style w:type="table" w:customStyle="1" w:styleId="3-420">
    <w:name w:val="网格表 3 - 着色 42"/>
    <w:basedOn w:val="a3"/>
    <w:uiPriority w:val="48"/>
    <w:qFormat/>
    <w:tblPr>
      <w:tblBorders>
        <w:top w:val="single" w:sz="4" w:space="0" w:color="EF939E" w:themeColor="accent4" w:themeTint="99"/>
        <w:left w:val="single" w:sz="4" w:space="0" w:color="EF939E" w:themeColor="accent4" w:themeTint="99"/>
        <w:bottom w:val="single" w:sz="4" w:space="0" w:color="EF939E" w:themeColor="accent4" w:themeTint="99"/>
        <w:right w:val="single" w:sz="4" w:space="0" w:color="EF939E" w:themeColor="accent4" w:themeTint="99"/>
        <w:insideH w:val="single" w:sz="4" w:space="0" w:color="EF939E" w:themeColor="accent4" w:themeTint="99"/>
        <w:insideV w:val="single" w:sz="4" w:space="0" w:color="EF939E"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9DBDE" w:themeFill="accent4" w:themeFillTint="33"/>
      </w:tcPr>
    </w:tblStylePr>
    <w:tblStylePr w:type="band1Horz">
      <w:tblPr/>
      <w:tcPr>
        <w:shd w:val="clear" w:color="auto" w:fill="F9DBDE" w:themeFill="accent4" w:themeFillTint="33"/>
      </w:tcPr>
    </w:tblStylePr>
    <w:tblStylePr w:type="neCell">
      <w:tblPr/>
      <w:tcPr>
        <w:tcBorders>
          <w:bottom w:val="single" w:sz="4" w:space="0" w:color="EF939E" w:themeColor="accent4" w:themeTint="99"/>
        </w:tcBorders>
      </w:tcPr>
    </w:tblStylePr>
    <w:tblStylePr w:type="nwCell">
      <w:tblPr/>
      <w:tcPr>
        <w:tcBorders>
          <w:bottom w:val="single" w:sz="4" w:space="0" w:color="EF939E" w:themeColor="accent4" w:themeTint="99"/>
        </w:tcBorders>
      </w:tcPr>
    </w:tblStylePr>
    <w:tblStylePr w:type="seCell">
      <w:tblPr/>
      <w:tcPr>
        <w:tcBorders>
          <w:top w:val="single" w:sz="4" w:space="0" w:color="EF939E" w:themeColor="accent4" w:themeTint="99"/>
        </w:tcBorders>
      </w:tcPr>
    </w:tblStylePr>
    <w:tblStylePr w:type="swCell">
      <w:tblPr/>
      <w:tcPr>
        <w:tcBorders>
          <w:top w:val="single" w:sz="4" w:space="0" w:color="EF939E" w:themeColor="accent4" w:themeTint="99"/>
        </w:tcBorders>
      </w:tcPr>
    </w:tblStylePr>
  </w:style>
  <w:style w:type="table" w:customStyle="1" w:styleId="3-520">
    <w:name w:val="网格表 3 - 着色 52"/>
    <w:basedOn w:val="a3"/>
    <w:uiPriority w:val="48"/>
    <w:qFormat/>
    <w:tblPr>
      <w:tblBorders>
        <w:top w:val="single" w:sz="4" w:space="0" w:color="ABD78D" w:themeColor="accent5" w:themeTint="99"/>
        <w:left w:val="single" w:sz="4" w:space="0" w:color="ABD78D" w:themeColor="accent5" w:themeTint="99"/>
        <w:bottom w:val="single" w:sz="4" w:space="0" w:color="ABD78D" w:themeColor="accent5" w:themeTint="99"/>
        <w:right w:val="single" w:sz="4" w:space="0" w:color="ABD78D" w:themeColor="accent5" w:themeTint="99"/>
        <w:insideH w:val="single" w:sz="4" w:space="0" w:color="ABD78D" w:themeColor="accent5" w:themeTint="99"/>
        <w:insideV w:val="single" w:sz="4" w:space="0" w:color="ABD78D"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3F1D9" w:themeFill="accent5" w:themeFillTint="33"/>
      </w:tcPr>
    </w:tblStylePr>
    <w:tblStylePr w:type="band1Horz">
      <w:tblPr/>
      <w:tcPr>
        <w:shd w:val="clear" w:color="auto" w:fill="E3F1D9" w:themeFill="accent5" w:themeFillTint="33"/>
      </w:tcPr>
    </w:tblStylePr>
    <w:tblStylePr w:type="neCell">
      <w:tblPr/>
      <w:tcPr>
        <w:tcBorders>
          <w:bottom w:val="single" w:sz="4" w:space="0" w:color="ABD78D" w:themeColor="accent5" w:themeTint="99"/>
        </w:tcBorders>
      </w:tcPr>
    </w:tblStylePr>
    <w:tblStylePr w:type="nwCell">
      <w:tblPr/>
      <w:tcPr>
        <w:tcBorders>
          <w:bottom w:val="single" w:sz="4" w:space="0" w:color="ABD78D" w:themeColor="accent5" w:themeTint="99"/>
        </w:tcBorders>
      </w:tcPr>
    </w:tblStylePr>
    <w:tblStylePr w:type="seCell">
      <w:tblPr/>
      <w:tcPr>
        <w:tcBorders>
          <w:top w:val="single" w:sz="4" w:space="0" w:color="ABD78D" w:themeColor="accent5" w:themeTint="99"/>
        </w:tcBorders>
      </w:tcPr>
    </w:tblStylePr>
    <w:tblStylePr w:type="swCell">
      <w:tblPr/>
      <w:tcPr>
        <w:tcBorders>
          <w:top w:val="single" w:sz="4" w:space="0" w:color="ABD78D" w:themeColor="accent5" w:themeTint="99"/>
        </w:tcBorders>
      </w:tcPr>
    </w:tblStylePr>
  </w:style>
  <w:style w:type="table" w:customStyle="1" w:styleId="3-620">
    <w:name w:val="网格表 3 - 着色 62"/>
    <w:basedOn w:val="a3"/>
    <w:uiPriority w:val="48"/>
    <w:qFormat/>
    <w:tblPr>
      <w:tblBorders>
        <w:top w:val="single" w:sz="4" w:space="0" w:color="FDAC75" w:themeColor="accent6" w:themeTint="99"/>
        <w:left w:val="single" w:sz="4" w:space="0" w:color="FDAC75" w:themeColor="accent6" w:themeTint="99"/>
        <w:bottom w:val="single" w:sz="4" w:space="0" w:color="FDAC75" w:themeColor="accent6" w:themeTint="99"/>
        <w:right w:val="single" w:sz="4" w:space="0" w:color="FDAC75" w:themeColor="accent6" w:themeTint="99"/>
        <w:insideH w:val="single" w:sz="4" w:space="0" w:color="FDAC75" w:themeColor="accent6" w:themeTint="99"/>
        <w:insideV w:val="single" w:sz="4" w:space="0" w:color="FDAC75"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E3D1" w:themeFill="accent6" w:themeFillTint="33"/>
      </w:tcPr>
    </w:tblStylePr>
    <w:tblStylePr w:type="band1Horz">
      <w:tblPr/>
      <w:tcPr>
        <w:shd w:val="clear" w:color="auto" w:fill="FEE3D1" w:themeFill="accent6" w:themeFillTint="33"/>
      </w:tcPr>
    </w:tblStylePr>
    <w:tblStylePr w:type="neCell">
      <w:tblPr/>
      <w:tcPr>
        <w:tcBorders>
          <w:bottom w:val="single" w:sz="4" w:space="0" w:color="FDAC75" w:themeColor="accent6" w:themeTint="99"/>
        </w:tcBorders>
      </w:tcPr>
    </w:tblStylePr>
    <w:tblStylePr w:type="nwCell">
      <w:tblPr/>
      <w:tcPr>
        <w:tcBorders>
          <w:bottom w:val="single" w:sz="4" w:space="0" w:color="FDAC75" w:themeColor="accent6" w:themeTint="99"/>
        </w:tcBorders>
      </w:tcPr>
    </w:tblStylePr>
    <w:tblStylePr w:type="seCell">
      <w:tblPr/>
      <w:tcPr>
        <w:tcBorders>
          <w:top w:val="single" w:sz="4" w:space="0" w:color="FDAC75" w:themeColor="accent6" w:themeTint="99"/>
        </w:tcBorders>
      </w:tcPr>
    </w:tblStylePr>
    <w:tblStylePr w:type="swCell">
      <w:tblPr/>
      <w:tcPr>
        <w:tcBorders>
          <w:top w:val="single" w:sz="4" w:space="0" w:color="FDAC75" w:themeColor="accent6" w:themeTint="99"/>
        </w:tcBorders>
      </w:tcPr>
    </w:tblStylePr>
  </w:style>
  <w:style w:type="table" w:customStyle="1" w:styleId="421">
    <w:name w:val="网格表 42"/>
    <w:basedOn w:val="a3"/>
    <w:uiPriority w:val="49"/>
    <w:qFormat/>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4-120">
    <w:name w:val="网格表 4 - 着色 12"/>
    <w:basedOn w:val="a3"/>
    <w:uiPriority w:val="49"/>
    <w:qFormat/>
    <w:tblPr>
      <w:tblBorders>
        <w:top w:val="single" w:sz="4" w:space="0" w:color="8EC1F4" w:themeColor="accent1" w:themeTint="99"/>
        <w:left w:val="single" w:sz="4" w:space="0" w:color="8EC1F4" w:themeColor="accent1" w:themeTint="99"/>
        <w:bottom w:val="single" w:sz="4" w:space="0" w:color="8EC1F4" w:themeColor="accent1" w:themeTint="99"/>
        <w:right w:val="single" w:sz="4" w:space="0" w:color="8EC1F4" w:themeColor="accent1" w:themeTint="99"/>
        <w:insideH w:val="single" w:sz="4" w:space="0" w:color="8EC1F4" w:themeColor="accent1" w:themeTint="99"/>
        <w:insideV w:val="single" w:sz="4" w:space="0" w:color="8EC1F4" w:themeColor="accent1" w:themeTint="99"/>
      </w:tblBorders>
    </w:tblPr>
    <w:tblStylePr w:type="firstRow">
      <w:rPr>
        <w:b/>
        <w:bCs/>
        <w:color w:val="FFFFFF" w:themeColor="background1"/>
      </w:rPr>
      <w:tblPr/>
      <w:tcPr>
        <w:tcBorders>
          <w:top w:val="single" w:sz="4" w:space="0" w:color="4498EE" w:themeColor="accent1"/>
          <w:left w:val="single" w:sz="4" w:space="0" w:color="4498EE" w:themeColor="accent1"/>
          <w:bottom w:val="single" w:sz="4" w:space="0" w:color="4498EE" w:themeColor="accent1"/>
          <w:right w:val="single" w:sz="4" w:space="0" w:color="4498EE" w:themeColor="accent1"/>
          <w:insideH w:val="nil"/>
          <w:insideV w:val="nil"/>
        </w:tcBorders>
        <w:shd w:val="clear" w:color="auto" w:fill="4498EE" w:themeFill="accent1"/>
      </w:tcPr>
    </w:tblStylePr>
    <w:tblStylePr w:type="lastRow">
      <w:rPr>
        <w:b/>
        <w:bCs/>
      </w:rPr>
      <w:tblPr/>
      <w:tcPr>
        <w:tcBorders>
          <w:top w:val="double" w:sz="4" w:space="0" w:color="4498EE" w:themeColor="accent1"/>
        </w:tcBorders>
      </w:tcPr>
    </w:tblStylePr>
    <w:tblStylePr w:type="firstCol">
      <w:rPr>
        <w:b/>
        <w:bCs/>
      </w:rPr>
    </w:tblStylePr>
    <w:tblStylePr w:type="lastCol">
      <w:rPr>
        <w:b/>
        <w:bCs/>
      </w:rPr>
    </w:tblStylePr>
    <w:tblStylePr w:type="band1Vert">
      <w:tblPr/>
      <w:tcPr>
        <w:shd w:val="clear" w:color="auto" w:fill="D9EAFB" w:themeFill="accent1" w:themeFillTint="33"/>
      </w:tcPr>
    </w:tblStylePr>
    <w:tblStylePr w:type="band1Horz">
      <w:tblPr/>
      <w:tcPr>
        <w:shd w:val="clear" w:color="auto" w:fill="D9EAFB" w:themeFill="accent1" w:themeFillTint="33"/>
      </w:tcPr>
    </w:tblStylePr>
  </w:style>
  <w:style w:type="table" w:customStyle="1" w:styleId="4-220">
    <w:name w:val="网格表 4 - 着色 22"/>
    <w:basedOn w:val="a3"/>
    <w:uiPriority w:val="49"/>
    <w:qFormat/>
    <w:tblPr>
      <w:tblBorders>
        <w:top w:val="single" w:sz="4" w:space="0" w:color="FDD860" w:themeColor="accent2" w:themeTint="99"/>
        <w:left w:val="single" w:sz="4" w:space="0" w:color="FDD860" w:themeColor="accent2" w:themeTint="99"/>
        <w:bottom w:val="single" w:sz="4" w:space="0" w:color="FDD860" w:themeColor="accent2" w:themeTint="99"/>
        <w:right w:val="single" w:sz="4" w:space="0" w:color="FDD860" w:themeColor="accent2" w:themeTint="99"/>
        <w:insideH w:val="single" w:sz="4" w:space="0" w:color="FDD860" w:themeColor="accent2" w:themeTint="99"/>
        <w:insideV w:val="single" w:sz="4" w:space="0" w:color="FDD860" w:themeColor="accent2" w:themeTint="99"/>
      </w:tblBorders>
    </w:tblPr>
    <w:tblStylePr w:type="firstRow">
      <w:rPr>
        <w:b/>
        <w:bCs/>
        <w:color w:val="FFFFFF" w:themeColor="background1"/>
      </w:rPr>
      <w:tblPr/>
      <w:tcPr>
        <w:tcBorders>
          <w:top w:val="single" w:sz="4" w:space="0" w:color="F2BA02" w:themeColor="accent2"/>
          <w:left w:val="single" w:sz="4" w:space="0" w:color="F2BA02" w:themeColor="accent2"/>
          <w:bottom w:val="single" w:sz="4" w:space="0" w:color="F2BA02" w:themeColor="accent2"/>
          <w:right w:val="single" w:sz="4" w:space="0" w:color="F2BA02" w:themeColor="accent2"/>
          <w:insideH w:val="nil"/>
          <w:insideV w:val="nil"/>
        </w:tcBorders>
        <w:shd w:val="clear" w:color="auto" w:fill="F2BA02" w:themeFill="accent2"/>
      </w:tcPr>
    </w:tblStylePr>
    <w:tblStylePr w:type="lastRow">
      <w:rPr>
        <w:b/>
        <w:bCs/>
      </w:rPr>
      <w:tblPr/>
      <w:tcPr>
        <w:tcBorders>
          <w:top w:val="double" w:sz="4" w:space="0" w:color="F2BA02" w:themeColor="accent2"/>
        </w:tcBorders>
      </w:tcPr>
    </w:tblStylePr>
    <w:tblStylePr w:type="firstCol">
      <w:rPr>
        <w:b/>
        <w:bCs/>
      </w:rPr>
    </w:tblStylePr>
    <w:tblStylePr w:type="lastCol">
      <w:rPr>
        <w:b/>
        <w:bCs/>
      </w:rPr>
    </w:tblStylePr>
    <w:tblStylePr w:type="band1Vert">
      <w:tblPr/>
      <w:tcPr>
        <w:shd w:val="clear" w:color="auto" w:fill="FEF2CA" w:themeFill="accent2" w:themeFillTint="33"/>
      </w:tcPr>
    </w:tblStylePr>
    <w:tblStylePr w:type="band1Horz">
      <w:tblPr/>
      <w:tcPr>
        <w:shd w:val="clear" w:color="auto" w:fill="FEF2CA" w:themeFill="accent2" w:themeFillTint="33"/>
      </w:tcPr>
    </w:tblStylePr>
  </w:style>
  <w:style w:type="table" w:customStyle="1" w:styleId="4-320">
    <w:name w:val="网格表 4 - 着色 32"/>
    <w:basedOn w:val="a3"/>
    <w:uiPriority w:val="49"/>
    <w:qFormat/>
    <w:tblPr>
      <w:tblBorders>
        <w:top w:val="single" w:sz="4" w:space="0" w:color="7DDED6" w:themeColor="accent3" w:themeTint="99"/>
        <w:left w:val="single" w:sz="4" w:space="0" w:color="7DDED6" w:themeColor="accent3" w:themeTint="99"/>
        <w:bottom w:val="single" w:sz="4" w:space="0" w:color="7DDED6" w:themeColor="accent3" w:themeTint="99"/>
        <w:right w:val="single" w:sz="4" w:space="0" w:color="7DDED6" w:themeColor="accent3" w:themeTint="99"/>
        <w:insideH w:val="single" w:sz="4" w:space="0" w:color="7DDED6" w:themeColor="accent3" w:themeTint="99"/>
        <w:insideV w:val="single" w:sz="4" w:space="0" w:color="7DDED6" w:themeColor="accent3" w:themeTint="99"/>
      </w:tblBorders>
    </w:tblPr>
    <w:tblStylePr w:type="firstRow">
      <w:rPr>
        <w:b/>
        <w:bCs/>
        <w:color w:val="FFFFFF" w:themeColor="background1"/>
      </w:rPr>
      <w:tblPr/>
      <w:tcPr>
        <w:tcBorders>
          <w:top w:val="single" w:sz="4" w:space="0" w:color="30C0B4" w:themeColor="accent3"/>
          <w:left w:val="single" w:sz="4" w:space="0" w:color="30C0B4" w:themeColor="accent3"/>
          <w:bottom w:val="single" w:sz="4" w:space="0" w:color="30C0B4" w:themeColor="accent3"/>
          <w:right w:val="single" w:sz="4" w:space="0" w:color="30C0B4" w:themeColor="accent3"/>
          <w:insideH w:val="nil"/>
          <w:insideV w:val="nil"/>
        </w:tcBorders>
        <w:shd w:val="clear" w:color="auto" w:fill="30C0B4" w:themeFill="accent3"/>
      </w:tcPr>
    </w:tblStylePr>
    <w:tblStylePr w:type="lastRow">
      <w:rPr>
        <w:b/>
        <w:bCs/>
      </w:rPr>
      <w:tblPr/>
      <w:tcPr>
        <w:tcBorders>
          <w:top w:val="double" w:sz="4" w:space="0" w:color="30C0B4" w:themeColor="accent3"/>
        </w:tcBorders>
      </w:tcPr>
    </w:tblStylePr>
    <w:tblStylePr w:type="firstCol">
      <w:rPr>
        <w:b/>
        <w:bCs/>
      </w:rPr>
    </w:tblStylePr>
    <w:tblStylePr w:type="lastCol">
      <w:rPr>
        <w:b/>
        <w:bCs/>
      </w:rPr>
    </w:tblStylePr>
    <w:tblStylePr w:type="band1Vert">
      <w:tblPr/>
      <w:tcPr>
        <w:shd w:val="clear" w:color="auto" w:fill="D3F4F1" w:themeFill="accent3" w:themeFillTint="33"/>
      </w:tcPr>
    </w:tblStylePr>
    <w:tblStylePr w:type="band1Horz">
      <w:tblPr/>
      <w:tcPr>
        <w:shd w:val="clear" w:color="auto" w:fill="D3F4F1" w:themeFill="accent3" w:themeFillTint="33"/>
      </w:tcPr>
    </w:tblStylePr>
  </w:style>
  <w:style w:type="table" w:customStyle="1" w:styleId="4-420">
    <w:name w:val="网格表 4 - 着色 42"/>
    <w:basedOn w:val="a3"/>
    <w:uiPriority w:val="49"/>
    <w:qFormat/>
    <w:tblPr>
      <w:tblBorders>
        <w:top w:val="single" w:sz="4" w:space="0" w:color="EF939E" w:themeColor="accent4" w:themeTint="99"/>
        <w:left w:val="single" w:sz="4" w:space="0" w:color="EF939E" w:themeColor="accent4" w:themeTint="99"/>
        <w:bottom w:val="single" w:sz="4" w:space="0" w:color="EF939E" w:themeColor="accent4" w:themeTint="99"/>
        <w:right w:val="single" w:sz="4" w:space="0" w:color="EF939E" w:themeColor="accent4" w:themeTint="99"/>
        <w:insideH w:val="single" w:sz="4" w:space="0" w:color="EF939E" w:themeColor="accent4" w:themeTint="99"/>
        <w:insideV w:val="single" w:sz="4" w:space="0" w:color="EF939E" w:themeColor="accent4" w:themeTint="99"/>
      </w:tblBorders>
    </w:tblPr>
    <w:tblStylePr w:type="firstRow">
      <w:rPr>
        <w:b/>
        <w:bCs/>
        <w:color w:val="FFFFFF" w:themeColor="background1"/>
      </w:rPr>
      <w:tblPr/>
      <w:tcPr>
        <w:tcBorders>
          <w:top w:val="single" w:sz="4" w:space="0" w:color="E54C5E" w:themeColor="accent4"/>
          <w:left w:val="single" w:sz="4" w:space="0" w:color="E54C5E" w:themeColor="accent4"/>
          <w:bottom w:val="single" w:sz="4" w:space="0" w:color="E54C5E" w:themeColor="accent4"/>
          <w:right w:val="single" w:sz="4" w:space="0" w:color="E54C5E" w:themeColor="accent4"/>
          <w:insideH w:val="nil"/>
          <w:insideV w:val="nil"/>
        </w:tcBorders>
        <w:shd w:val="clear" w:color="auto" w:fill="E54C5E" w:themeFill="accent4"/>
      </w:tcPr>
    </w:tblStylePr>
    <w:tblStylePr w:type="lastRow">
      <w:rPr>
        <w:b/>
        <w:bCs/>
      </w:rPr>
      <w:tblPr/>
      <w:tcPr>
        <w:tcBorders>
          <w:top w:val="double" w:sz="4" w:space="0" w:color="E54C5E" w:themeColor="accent4"/>
        </w:tcBorders>
      </w:tcPr>
    </w:tblStylePr>
    <w:tblStylePr w:type="firstCol">
      <w:rPr>
        <w:b/>
        <w:bCs/>
      </w:rPr>
    </w:tblStylePr>
    <w:tblStylePr w:type="lastCol">
      <w:rPr>
        <w:b/>
        <w:bCs/>
      </w:rPr>
    </w:tblStylePr>
    <w:tblStylePr w:type="band1Vert">
      <w:tblPr/>
      <w:tcPr>
        <w:shd w:val="clear" w:color="auto" w:fill="F9DBDE" w:themeFill="accent4" w:themeFillTint="33"/>
      </w:tcPr>
    </w:tblStylePr>
    <w:tblStylePr w:type="band1Horz">
      <w:tblPr/>
      <w:tcPr>
        <w:shd w:val="clear" w:color="auto" w:fill="F9DBDE" w:themeFill="accent4" w:themeFillTint="33"/>
      </w:tcPr>
    </w:tblStylePr>
  </w:style>
  <w:style w:type="table" w:customStyle="1" w:styleId="4-520">
    <w:name w:val="网格表 4 - 着色 52"/>
    <w:basedOn w:val="a3"/>
    <w:uiPriority w:val="49"/>
    <w:qFormat/>
    <w:tblPr>
      <w:tblBorders>
        <w:top w:val="single" w:sz="4" w:space="0" w:color="ABD78D" w:themeColor="accent5" w:themeTint="99"/>
        <w:left w:val="single" w:sz="4" w:space="0" w:color="ABD78D" w:themeColor="accent5" w:themeTint="99"/>
        <w:bottom w:val="single" w:sz="4" w:space="0" w:color="ABD78D" w:themeColor="accent5" w:themeTint="99"/>
        <w:right w:val="single" w:sz="4" w:space="0" w:color="ABD78D" w:themeColor="accent5" w:themeTint="99"/>
        <w:insideH w:val="single" w:sz="4" w:space="0" w:color="ABD78D" w:themeColor="accent5" w:themeTint="99"/>
        <w:insideV w:val="single" w:sz="4" w:space="0" w:color="ABD78D" w:themeColor="accent5" w:themeTint="99"/>
      </w:tblBorders>
    </w:tblPr>
    <w:tblStylePr w:type="firstRow">
      <w:rPr>
        <w:b/>
        <w:bCs/>
        <w:color w:val="FFFFFF" w:themeColor="background1"/>
      </w:rPr>
      <w:tblPr/>
      <w:tcPr>
        <w:tcBorders>
          <w:top w:val="single" w:sz="4" w:space="0" w:color="75BD42" w:themeColor="accent5"/>
          <w:left w:val="single" w:sz="4" w:space="0" w:color="75BD42" w:themeColor="accent5"/>
          <w:bottom w:val="single" w:sz="4" w:space="0" w:color="75BD42" w:themeColor="accent5"/>
          <w:right w:val="single" w:sz="4" w:space="0" w:color="75BD42" w:themeColor="accent5"/>
          <w:insideH w:val="nil"/>
          <w:insideV w:val="nil"/>
        </w:tcBorders>
        <w:shd w:val="clear" w:color="auto" w:fill="75BD42" w:themeFill="accent5"/>
      </w:tcPr>
    </w:tblStylePr>
    <w:tblStylePr w:type="lastRow">
      <w:rPr>
        <w:b/>
        <w:bCs/>
      </w:rPr>
      <w:tblPr/>
      <w:tcPr>
        <w:tcBorders>
          <w:top w:val="double" w:sz="4" w:space="0" w:color="75BD42" w:themeColor="accent5"/>
        </w:tcBorders>
      </w:tcPr>
    </w:tblStylePr>
    <w:tblStylePr w:type="firstCol">
      <w:rPr>
        <w:b/>
        <w:bCs/>
      </w:rPr>
    </w:tblStylePr>
    <w:tblStylePr w:type="lastCol">
      <w:rPr>
        <w:b/>
        <w:bCs/>
      </w:rPr>
    </w:tblStylePr>
    <w:tblStylePr w:type="band1Vert">
      <w:tblPr/>
      <w:tcPr>
        <w:shd w:val="clear" w:color="auto" w:fill="E3F1D9" w:themeFill="accent5" w:themeFillTint="33"/>
      </w:tcPr>
    </w:tblStylePr>
    <w:tblStylePr w:type="band1Horz">
      <w:tblPr/>
      <w:tcPr>
        <w:shd w:val="clear" w:color="auto" w:fill="E3F1D9" w:themeFill="accent5" w:themeFillTint="33"/>
      </w:tcPr>
    </w:tblStylePr>
  </w:style>
  <w:style w:type="table" w:customStyle="1" w:styleId="4-620">
    <w:name w:val="网格表 4 - 着色 62"/>
    <w:basedOn w:val="a3"/>
    <w:uiPriority w:val="49"/>
    <w:qFormat/>
    <w:tblPr>
      <w:tblBorders>
        <w:top w:val="single" w:sz="4" w:space="0" w:color="FDAC75" w:themeColor="accent6" w:themeTint="99"/>
        <w:left w:val="single" w:sz="4" w:space="0" w:color="FDAC75" w:themeColor="accent6" w:themeTint="99"/>
        <w:bottom w:val="single" w:sz="4" w:space="0" w:color="FDAC75" w:themeColor="accent6" w:themeTint="99"/>
        <w:right w:val="single" w:sz="4" w:space="0" w:color="FDAC75" w:themeColor="accent6" w:themeTint="99"/>
        <w:insideH w:val="single" w:sz="4" w:space="0" w:color="FDAC75" w:themeColor="accent6" w:themeTint="99"/>
        <w:insideV w:val="single" w:sz="4" w:space="0" w:color="FDAC75" w:themeColor="accent6" w:themeTint="99"/>
      </w:tblBorders>
    </w:tblPr>
    <w:tblStylePr w:type="firstRow">
      <w:rPr>
        <w:b/>
        <w:bCs/>
        <w:color w:val="FFFFFF" w:themeColor="background1"/>
      </w:rPr>
      <w:tblPr/>
      <w:tcPr>
        <w:tcBorders>
          <w:top w:val="single" w:sz="4" w:space="0" w:color="FD751A" w:themeColor="accent6"/>
          <w:left w:val="single" w:sz="4" w:space="0" w:color="FD751A" w:themeColor="accent6"/>
          <w:bottom w:val="single" w:sz="4" w:space="0" w:color="FD751A" w:themeColor="accent6"/>
          <w:right w:val="single" w:sz="4" w:space="0" w:color="FD751A" w:themeColor="accent6"/>
          <w:insideH w:val="nil"/>
          <w:insideV w:val="nil"/>
        </w:tcBorders>
        <w:shd w:val="clear" w:color="auto" w:fill="FD751A" w:themeFill="accent6"/>
      </w:tcPr>
    </w:tblStylePr>
    <w:tblStylePr w:type="lastRow">
      <w:rPr>
        <w:b/>
        <w:bCs/>
      </w:rPr>
      <w:tblPr/>
      <w:tcPr>
        <w:tcBorders>
          <w:top w:val="double" w:sz="4" w:space="0" w:color="FD751A" w:themeColor="accent6"/>
        </w:tcBorders>
      </w:tcPr>
    </w:tblStylePr>
    <w:tblStylePr w:type="firstCol">
      <w:rPr>
        <w:b/>
        <w:bCs/>
      </w:rPr>
    </w:tblStylePr>
    <w:tblStylePr w:type="lastCol">
      <w:rPr>
        <w:b/>
        <w:bCs/>
      </w:rPr>
    </w:tblStylePr>
    <w:tblStylePr w:type="band1Vert">
      <w:tblPr/>
      <w:tcPr>
        <w:shd w:val="clear" w:color="auto" w:fill="FEE3D1" w:themeFill="accent6" w:themeFillTint="33"/>
      </w:tcPr>
    </w:tblStylePr>
    <w:tblStylePr w:type="band1Horz">
      <w:tblPr/>
      <w:tcPr>
        <w:shd w:val="clear" w:color="auto" w:fill="FEE3D1" w:themeFill="accent6" w:themeFillTint="33"/>
      </w:tcPr>
    </w:tblStylePr>
  </w:style>
  <w:style w:type="table" w:customStyle="1" w:styleId="521">
    <w:name w:val="网格表 5 深色2"/>
    <w:basedOn w:val="a3"/>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customStyle="1" w:styleId="5-120">
    <w:name w:val="网格表 5 深色 - 着色 12"/>
    <w:basedOn w:val="a3"/>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AFB"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98EE"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98EE"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98EE"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98EE" w:themeFill="accent1"/>
      </w:tcPr>
    </w:tblStylePr>
    <w:tblStylePr w:type="band1Vert">
      <w:tblPr/>
      <w:tcPr>
        <w:shd w:val="clear" w:color="auto" w:fill="B4D5F8" w:themeFill="accent1" w:themeFillTint="66"/>
      </w:tcPr>
    </w:tblStylePr>
    <w:tblStylePr w:type="band1Horz">
      <w:tblPr/>
      <w:tcPr>
        <w:shd w:val="clear" w:color="auto" w:fill="B4D5F8" w:themeFill="accent1" w:themeFillTint="66"/>
      </w:tcPr>
    </w:tblStylePr>
  </w:style>
  <w:style w:type="table" w:customStyle="1" w:styleId="5-220">
    <w:name w:val="网格表 5 深色 - 着色 22"/>
    <w:basedOn w:val="a3"/>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EF2CA"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2BA02"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2BA02"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2BA02"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2BA02" w:themeFill="accent2"/>
      </w:tcPr>
    </w:tblStylePr>
    <w:tblStylePr w:type="band1Vert">
      <w:tblPr/>
      <w:tcPr>
        <w:shd w:val="clear" w:color="auto" w:fill="FEE595" w:themeFill="accent2" w:themeFillTint="66"/>
      </w:tcPr>
    </w:tblStylePr>
    <w:tblStylePr w:type="band1Horz">
      <w:tblPr/>
      <w:tcPr>
        <w:shd w:val="clear" w:color="auto" w:fill="FEE595" w:themeFill="accent2" w:themeFillTint="66"/>
      </w:tcPr>
    </w:tblStylePr>
  </w:style>
  <w:style w:type="table" w:customStyle="1" w:styleId="5-320">
    <w:name w:val="网格表 5 深色 - 着色 32"/>
    <w:basedOn w:val="a3"/>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3F4F1"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0C0B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0C0B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0C0B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0C0B4" w:themeFill="accent3"/>
      </w:tcPr>
    </w:tblStylePr>
    <w:tblStylePr w:type="band1Vert">
      <w:tblPr/>
      <w:tcPr>
        <w:shd w:val="clear" w:color="auto" w:fill="A8E9E3" w:themeFill="accent3" w:themeFillTint="66"/>
      </w:tcPr>
    </w:tblStylePr>
    <w:tblStylePr w:type="band1Horz">
      <w:tblPr/>
      <w:tcPr>
        <w:shd w:val="clear" w:color="auto" w:fill="A8E9E3" w:themeFill="accent3" w:themeFillTint="66"/>
      </w:tcPr>
    </w:tblStylePr>
  </w:style>
  <w:style w:type="table" w:customStyle="1" w:styleId="5-420">
    <w:name w:val="网格表 5 深色 - 着色 42"/>
    <w:basedOn w:val="a3"/>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9DBDE"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54C5E"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54C5E"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54C5E"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54C5E" w:themeFill="accent4"/>
      </w:tcPr>
    </w:tblStylePr>
    <w:tblStylePr w:type="band1Vert">
      <w:tblPr/>
      <w:tcPr>
        <w:shd w:val="clear" w:color="auto" w:fill="F4B7BE" w:themeFill="accent4" w:themeFillTint="66"/>
      </w:tcPr>
    </w:tblStylePr>
    <w:tblStylePr w:type="band1Horz">
      <w:tblPr/>
      <w:tcPr>
        <w:shd w:val="clear" w:color="auto" w:fill="F4B7BE" w:themeFill="accent4" w:themeFillTint="66"/>
      </w:tcPr>
    </w:tblStylePr>
  </w:style>
  <w:style w:type="table" w:customStyle="1" w:styleId="5-520">
    <w:name w:val="网格表 5 深色 - 着色 52"/>
    <w:basedOn w:val="a3"/>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3F1D9"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5BD4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5BD4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5BD4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5BD42" w:themeFill="accent5"/>
      </w:tcPr>
    </w:tblStylePr>
    <w:tblStylePr w:type="band1Vert">
      <w:tblPr/>
      <w:tcPr>
        <w:shd w:val="clear" w:color="auto" w:fill="C7E4B3" w:themeFill="accent5" w:themeFillTint="66"/>
      </w:tcPr>
    </w:tblStylePr>
    <w:tblStylePr w:type="band1Horz">
      <w:tblPr/>
      <w:tcPr>
        <w:shd w:val="clear" w:color="auto" w:fill="C7E4B3" w:themeFill="accent5" w:themeFillTint="66"/>
      </w:tcPr>
    </w:tblStylePr>
  </w:style>
  <w:style w:type="table" w:customStyle="1" w:styleId="5-620">
    <w:name w:val="网格表 5 深色 - 着色 62"/>
    <w:basedOn w:val="a3"/>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EE3D1"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D751A"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D751A"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D751A"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D751A" w:themeFill="accent6"/>
      </w:tcPr>
    </w:tblStylePr>
    <w:tblStylePr w:type="band1Vert">
      <w:tblPr/>
      <w:tcPr>
        <w:shd w:val="clear" w:color="auto" w:fill="FEC7A3" w:themeFill="accent6" w:themeFillTint="66"/>
      </w:tcPr>
    </w:tblStylePr>
    <w:tblStylePr w:type="band1Horz">
      <w:tblPr/>
      <w:tcPr>
        <w:shd w:val="clear" w:color="auto" w:fill="FEC7A3" w:themeFill="accent6" w:themeFillTint="66"/>
      </w:tcPr>
    </w:tblStylePr>
  </w:style>
  <w:style w:type="table" w:customStyle="1" w:styleId="621">
    <w:name w:val="网格表 6 彩色2"/>
    <w:basedOn w:val="a3"/>
    <w:uiPriority w:val="51"/>
    <w:qFormat/>
    <w:rPr>
      <w:color w:val="000000" w:themeColor="text1"/>
    </w:rPr>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6-120">
    <w:name w:val="网格表 6 彩色 - 着色 12"/>
    <w:basedOn w:val="a3"/>
    <w:uiPriority w:val="51"/>
    <w:qFormat/>
    <w:rPr>
      <w:color w:val="1371D1" w:themeColor="accent1" w:themeShade="BF"/>
    </w:rPr>
    <w:tblPr>
      <w:tblBorders>
        <w:top w:val="single" w:sz="4" w:space="0" w:color="8EC1F4" w:themeColor="accent1" w:themeTint="99"/>
        <w:left w:val="single" w:sz="4" w:space="0" w:color="8EC1F4" w:themeColor="accent1" w:themeTint="99"/>
        <w:bottom w:val="single" w:sz="4" w:space="0" w:color="8EC1F4" w:themeColor="accent1" w:themeTint="99"/>
        <w:right w:val="single" w:sz="4" w:space="0" w:color="8EC1F4" w:themeColor="accent1" w:themeTint="99"/>
        <w:insideH w:val="single" w:sz="4" w:space="0" w:color="8EC1F4" w:themeColor="accent1" w:themeTint="99"/>
        <w:insideV w:val="single" w:sz="4" w:space="0" w:color="8EC1F4" w:themeColor="accent1" w:themeTint="99"/>
      </w:tblBorders>
    </w:tblPr>
    <w:tblStylePr w:type="firstRow">
      <w:rPr>
        <w:b/>
        <w:bCs/>
      </w:rPr>
      <w:tblPr/>
      <w:tcPr>
        <w:tcBorders>
          <w:bottom w:val="single" w:sz="12" w:space="0" w:color="8EC1F4" w:themeColor="accent1" w:themeTint="99"/>
        </w:tcBorders>
      </w:tcPr>
    </w:tblStylePr>
    <w:tblStylePr w:type="lastRow">
      <w:rPr>
        <w:b/>
        <w:bCs/>
      </w:rPr>
      <w:tblPr/>
      <w:tcPr>
        <w:tcBorders>
          <w:top w:val="double" w:sz="4" w:space="0" w:color="8EC1F4" w:themeColor="accent1" w:themeTint="99"/>
        </w:tcBorders>
      </w:tcPr>
    </w:tblStylePr>
    <w:tblStylePr w:type="firstCol">
      <w:rPr>
        <w:b/>
        <w:bCs/>
      </w:rPr>
    </w:tblStylePr>
    <w:tblStylePr w:type="lastCol">
      <w:rPr>
        <w:b/>
        <w:bCs/>
      </w:rPr>
    </w:tblStylePr>
    <w:tblStylePr w:type="band1Vert">
      <w:tblPr/>
      <w:tcPr>
        <w:shd w:val="clear" w:color="auto" w:fill="D9EAFB" w:themeFill="accent1" w:themeFillTint="33"/>
      </w:tcPr>
    </w:tblStylePr>
    <w:tblStylePr w:type="band1Horz">
      <w:tblPr/>
      <w:tcPr>
        <w:shd w:val="clear" w:color="auto" w:fill="D9EAFB" w:themeFill="accent1" w:themeFillTint="33"/>
      </w:tcPr>
    </w:tblStylePr>
  </w:style>
  <w:style w:type="table" w:customStyle="1" w:styleId="6-220">
    <w:name w:val="网格表 6 彩色 - 着色 22"/>
    <w:basedOn w:val="a3"/>
    <w:uiPriority w:val="51"/>
    <w:qFormat/>
    <w:rPr>
      <w:color w:val="B58A01" w:themeColor="accent2" w:themeShade="BF"/>
    </w:rPr>
    <w:tblPr>
      <w:tblBorders>
        <w:top w:val="single" w:sz="4" w:space="0" w:color="FDD860" w:themeColor="accent2" w:themeTint="99"/>
        <w:left w:val="single" w:sz="4" w:space="0" w:color="FDD860" w:themeColor="accent2" w:themeTint="99"/>
        <w:bottom w:val="single" w:sz="4" w:space="0" w:color="FDD860" w:themeColor="accent2" w:themeTint="99"/>
        <w:right w:val="single" w:sz="4" w:space="0" w:color="FDD860" w:themeColor="accent2" w:themeTint="99"/>
        <w:insideH w:val="single" w:sz="4" w:space="0" w:color="FDD860" w:themeColor="accent2" w:themeTint="99"/>
        <w:insideV w:val="single" w:sz="4" w:space="0" w:color="FDD860" w:themeColor="accent2" w:themeTint="99"/>
      </w:tblBorders>
    </w:tblPr>
    <w:tblStylePr w:type="firstRow">
      <w:rPr>
        <w:b/>
        <w:bCs/>
      </w:rPr>
      <w:tblPr/>
      <w:tcPr>
        <w:tcBorders>
          <w:bottom w:val="single" w:sz="12" w:space="0" w:color="FDD860" w:themeColor="accent2" w:themeTint="99"/>
        </w:tcBorders>
      </w:tcPr>
    </w:tblStylePr>
    <w:tblStylePr w:type="lastRow">
      <w:rPr>
        <w:b/>
        <w:bCs/>
      </w:rPr>
      <w:tblPr/>
      <w:tcPr>
        <w:tcBorders>
          <w:top w:val="double" w:sz="4" w:space="0" w:color="FDD860" w:themeColor="accent2" w:themeTint="99"/>
        </w:tcBorders>
      </w:tcPr>
    </w:tblStylePr>
    <w:tblStylePr w:type="firstCol">
      <w:rPr>
        <w:b/>
        <w:bCs/>
      </w:rPr>
    </w:tblStylePr>
    <w:tblStylePr w:type="lastCol">
      <w:rPr>
        <w:b/>
        <w:bCs/>
      </w:rPr>
    </w:tblStylePr>
    <w:tblStylePr w:type="band1Vert">
      <w:tblPr/>
      <w:tcPr>
        <w:shd w:val="clear" w:color="auto" w:fill="FEF2CA" w:themeFill="accent2" w:themeFillTint="33"/>
      </w:tcPr>
    </w:tblStylePr>
    <w:tblStylePr w:type="band1Horz">
      <w:tblPr/>
      <w:tcPr>
        <w:shd w:val="clear" w:color="auto" w:fill="FEF2CA" w:themeFill="accent2" w:themeFillTint="33"/>
      </w:tcPr>
    </w:tblStylePr>
  </w:style>
  <w:style w:type="table" w:customStyle="1" w:styleId="6-320">
    <w:name w:val="网格表 6 彩色 - 着色 32"/>
    <w:basedOn w:val="a3"/>
    <w:uiPriority w:val="51"/>
    <w:qFormat/>
    <w:rPr>
      <w:color w:val="248F86" w:themeColor="accent3" w:themeShade="BF"/>
    </w:rPr>
    <w:tblPr>
      <w:tblBorders>
        <w:top w:val="single" w:sz="4" w:space="0" w:color="7DDED6" w:themeColor="accent3" w:themeTint="99"/>
        <w:left w:val="single" w:sz="4" w:space="0" w:color="7DDED6" w:themeColor="accent3" w:themeTint="99"/>
        <w:bottom w:val="single" w:sz="4" w:space="0" w:color="7DDED6" w:themeColor="accent3" w:themeTint="99"/>
        <w:right w:val="single" w:sz="4" w:space="0" w:color="7DDED6" w:themeColor="accent3" w:themeTint="99"/>
        <w:insideH w:val="single" w:sz="4" w:space="0" w:color="7DDED6" w:themeColor="accent3" w:themeTint="99"/>
        <w:insideV w:val="single" w:sz="4" w:space="0" w:color="7DDED6" w:themeColor="accent3" w:themeTint="99"/>
      </w:tblBorders>
    </w:tblPr>
    <w:tblStylePr w:type="firstRow">
      <w:rPr>
        <w:b/>
        <w:bCs/>
      </w:rPr>
      <w:tblPr/>
      <w:tcPr>
        <w:tcBorders>
          <w:bottom w:val="single" w:sz="12" w:space="0" w:color="7DDED6" w:themeColor="accent3" w:themeTint="99"/>
        </w:tcBorders>
      </w:tcPr>
    </w:tblStylePr>
    <w:tblStylePr w:type="lastRow">
      <w:rPr>
        <w:b/>
        <w:bCs/>
      </w:rPr>
      <w:tblPr/>
      <w:tcPr>
        <w:tcBorders>
          <w:top w:val="double" w:sz="4" w:space="0" w:color="7DDED6" w:themeColor="accent3" w:themeTint="99"/>
        </w:tcBorders>
      </w:tcPr>
    </w:tblStylePr>
    <w:tblStylePr w:type="firstCol">
      <w:rPr>
        <w:b/>
        <w:bCs/>
      </w:rPr>
    </w:tblStylePr>
    <w:tblStylePr w:type="lastCol">
      <w:rPr>
        <w:b/>
        <w:bCs/>
      </w:rPr>
    </w:tblStylePr>
    <w:tblStylePr w:type="band1Vert">
      <w:tblPr/>
      <w:tcPr>
        <w:shd w:val="clear" w:color="auto" w:fill="D3F4F1" w:themeFill="accent3" w:themeFillTint="33"/>
      </w:tcPr>
    </w:tblStylePr>
    <w:tblStylePr w:type="band1Horz">
      <w:tblPr/>
      <w:tcPr>
        <w:shd w:val="clear" w:color="auto" w:fill="D3F4F1" w:themeFill="accent3" w:themeFillTint="33"/>
      </w:tcPr>
    </w:tblStylePr>
  </w:style>
  <w:style w:type="table" w:customStyle="1" w:styleId="6-420">
    <w:name w:val="网格表 6 彩色 - 着色 42"/>
    <w:basedOn w:val="a3"/>
    <w:uiPriority w:val="51"/>
    <w:qFormat/>
    <w:rPr>
      <w:color w:val="C71D31" w:themeColor="accent4" w:themeShade="BF"/>
    </w:rPr>
    <w:tblPr>
      <w:tblBorders>
        <w:top w:val="single" w:sz="4" w:space="0" w:color="EF939E" w:themeColor="accent4" w:themeTint="99"/>
        <w:left w:val="single" w:sz="4" w:space="0" w:color="EF939E" w:themeColor="accent4" w:themeTint="99"/>
        <w:bottom w:val="single" w:sz="4" w:space="0" w:color="EF939E" w:themeColor="accent4" w:themeTint="99"/>
        <w:right w:val="single" w:sz="4" w:space="0" w:color="EF939E" w:themeColor="accent4" w:themeTint="99"/>
        <w:insideH w:val="single" w:sz="4" w:space="0" w:color="EF939E" w:themeColor="accent4" w:themeTint="99"/>
        <w:insideV w:val="single" w:sz="4" w:space="0" w:color="EF939E" w:themeColor="accent4" w:themeTint="99"/>
      </w:tblBorders>
    </w:tblPr>
    <w:tblStylePr w:type="firstRow">
      <w:rPr>
        <w:b/>
        <w:bCs/>
      </w:rPr>
      <w:tblPr/>
      <w:tcPr>
        <w:tcBorders>
          <w:bottom w:val="single" w:sz="12" w:space="0" w:color="EF939E" w:themeColor="accent4" w:themeTint="99"/>
        </w:tcBorders>
      </w:tcPr>
    </w:tblStylePr>
    <w:tblStylePr w:type="lastRow">
      <w:rPr>
        <w:b/>
        <w:bCs/>
      </w:rPr>
      <w:tblPr/>
      <w:tcPr>
        <w:tcBorders>
          <w:top w:val="double" w:sz="4" w:space="0" w:color="EF939E" w:themeColor="accent4" w:themeTint="99"/>
        </w:tcBorders>
      </w:tcPr>
    </w:tblStylePr>
    <w:tblStylePr w:type="firstCol">
      <w:rPr>
        <w:b/>
        <w:bCs/>
      </w:rPr>
    </w:tblStylePr>
    <w:tblStylePr w:type="lastCol">
      <w:rPr>
        <w:b/>
        <w:bCs/>
      </w:rPr>
    </w:tblStylePr>
    <w:tblStylePr w:type="band1Vert">
      <w:tblPr/>
      <w:tcPr>
        <w:shd w:val="clear" w:color="auto" w:fill="F9DBDE" w:themeFill="accent4" w:themeFillTint="33"/>
      </w:tcPr>
    </w:tblStylePr>
    <w:tblStylePr w:type="band1Horz">
      <w:tblPr/>
      <w:tcPr>
        <w:shd w:val="clear" w:color="auto" w:fill="F9DBDE" w:themeFill="accent4" w:themeFillTint="33"/>
      </w:tcPr>
    </w:tblStylePr>
  </w:style>
  <w:style w:type="table" w:customStyle="1" w:styleId="6-520">
    <w:name w:val="网格表 6 彩色 - 着色 52"/>
    <w:basedOn w:val="a3"/>
    <w:uiPriority w:val="51"/>
    <w:qFormat/>
    <w:rPr>
      <w:color w:val="578D31" w:themeColor="accent5" w:themeShade="BF"/>
    </w:rPr>
    <w:tblPr>
      <w:tblBorders>
        <w:top w:val="single" w:sz="4" w:space="0" w:color="ABD78D" w:themeColor="accent5" w:themeTint="99"/>
        <w:left w:val="single" w:sz="4" w:space="0" w:color="ABD78D" w:themeColor="accent5" w:themeTint="99"/>
        <w:bottom w:val="single" w:sz="4" w:space="0" w:color="ABD78D" w:themeColor="accent5" w:themeTint="99"/>
        <w:right w:val="single" w:sz="4" w:space="0" w:color="ABD78D" w:themeColor="accent5" w:themeTint="99"/>
        <w:insideH w:val="single" w:sz="4" w:space="0" w:color="ABD78D" w:themeColor="accent5" w:themeTint="99"/>
        <w:insideV w:val="single" w:sz="4" w:space="0" w:color="ABD78D" w:themeColor="accent5" w:themeTint="99"/>
      </w:tblBorders>
    </w:tblPr>
    <w:tblStylePr w:type="firstRow">
      <w:rPr>
        <w:b/>
        <w:bCs/>
      </w:rPr>
      <w:tblPr/>
      <w:tcPr>
        <w:tcBorders>
          <w:bottom w:val="single" w:sz="12" w:space="0" w:color="ABD78D" w:themeColor="accent5" w:themeTint="99"/>
        </w:tcBorders>
      </w:tcPr>
    </w:tblStylePr>
    <w:tblStylePr w:type="lastRow">
      <w:rPr>
        <w:b/>
        <w:bCs/>
      </w:rPr>
      <w:tblPr/>
      <w:tcPr>
        <w:tcBorders>
          <w:top w:val="double" w:sz="4" w:space="0" w:color="ABD78D" w:themeColor="accent5" w:themeTint="99"/>
        </w:tcBorders>
      </w:tcPr>
    </w:tblStylePr>
    <w:tblStylePr w:type="firstCol">
      <w:rPr>
        <w:b/>
        <w:bCs/>
      </w:rPr>
    </w:tblStylePr>
    <w:tblStylePr w:type="lastCol">
      <w:rPr>
        <w:b/>
        <w:bCs/>
      </w:rPr>
    </w:tblStylePr>
    <w:tblStylePr w:type="band1Vert">
      <w:tblPr/>
      <w:tcPr>
        <w:shd w:val="clear" w:color="auto" w:fill="E3F1D9" w:themeFill="accent5" w:themeFillTint="33"/>
      </w:tcPr>
    </w:tblStylePr>
    <w:tblStylePr w:type="band1Horz">
      <w:tblPr/>
      <w:tcPr>
        <w:shd w:val="clear" w:color="auto" w:fill="E3F1D9" w:themeFill="accent5" w:themeFillTint="33"/>
      </w:tcPr>
    </w:tblStylePr>
  </w:style>
  <w:style w:type="table" w:customStyle="1" w:styleId="6-620">
    <w:name w:val="网格表 6 彩色 - 着色 62"/>
    <w:basedOn w:val="a3"/>
    <w:uiPriority w:val="51"/>
    <w:qFormat/>
    <w:rPr>
      <w:color w:val="CE5302" w:themeColor="accent6" w:themeShade="BF"/>
    </w:rPr>
    <w:tblPr>
      <w:tblBorders>
        <w:top w:val="single" w:sz="4" w:space="0" w:color="FDAC75" w:themeColor="accent6" w:themeTint="99"/>
        <w:left w:val="single" w:sz="4" w:space="0" w:color="FDAC75" w:themeColor="accent6" w:themeTint="99"/>
        <w:bottom w:val="single" w:sz="4" w:space="0" w:color="FDAC75" w:themeColor="accent6" w:themeTint="99"/>
        <w:right w:val="single" w:sz="4" w:space="0" w:color="FDAC75" w:themeColor="accent6" w:themeTint="99"/>
        <w:insideH w:val="single" w:sz="4" w:space="0" w:color="FDAC75" w:themeColor="accent6" w:themeTint="99"/>
        <w:insideV w:val="single" w:sz="4" w:space="0" w:color="FDAC75" w:themeColor="accent6" w:themeTint="99"/>
      </w:tblBorders>
    </w:tblPr>
    <w:tblStylePr w:type="firstRow">
      <w:rPr>
        <w:b/>
        <w:bCs/>
      </w:rPr>
      <w:tblPr/>
      <w:tcPr>
        <w:tcBorders>
          <w:bottom w:val="single" w:sz="12" w:space="0" w:color="FDAC75" w:themeColor="accent6" w:themeTint="99"/>
        </w:tcBorders>
      </w:tcPr>
    </w:tblStylePr>
    <w:tblStylePr w:type="lastRow">
      <w:rPr>
        <w:b/>
        <w:bCs/>
      </w:rPr>
      <w:tblPr/>
      <w:tcPr>
        <w:tcBorders>
          <w:top w:val="double" w:sz="4" w:space="0" w:color="FDAC75" w:themeColor="accent6" w:themeTint="99"/>
        </w:tcBorders>
      </w:tcPr>
    </w:tblStylePr>
    <w:tblStylePr w:type="firstCol">
      <w:rPr>
        <w:b/>
        <w:bCs/>
      </w:rPr>
    </w:tblStylePr>
    <w:tblStylePr w:type="lastCol">
      <w:rPr>
        <w:b/>
        <w:bCs/>
      </w:rPr>
    </w:tblStylePr>
    <w:tblStylePr w:type="band1Vert">
      <w:tblPr/>
      <w:tcPr>
        <w:shd w:val="clear" w:color="auto" w:fill="FEE3D1" w:themeFill="accent6" w:themeFillTint="33"/>
      </w:tcPr>
    </w:tblStylePr>
    <w:tblStylePr w:type="band1Horz">
      <w:tblPr/>
      <w:tcPr>
        <w:shd w:val="clear" w:color="auto" w:fill="FEE3D1" w:themeFill="accent6" w:themeFillTint="33"/>
      </w:tcPr>
    </w:tblStylePr>
  </w:style>
  <w:style w:type="table" w:customStyle="1" w:styleId="721">
    <w:name w:val="网格表 7 彩色2"/>
    <w:basedOn w:val="a3"/>
    <w:uiPriority w:val="52"/>
    <w:qFormat/>
    <w:rPr>
      <w:color w:val="000000" w:themeColor="text1"/>
    </w:rPr>
    <w:tblPr>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customStyle="1" w:styleId="7-120">
    <w:name w:val="网格表 7 彩色 - 着色 12"/>
    <w:basedOn w:val="a3"/>
    <w:uiPriority w:val="52"/>
    <w:qFormat/>
    <w:rPr>
      <w:color w:val="1371D1" w:themeColor="accent1" w:themeShade="BF"/>
    </w:rPr>
    <w:tblPr>
      <w:tblBorders>
        <w:top w:val="single" w:sz="4" w:space="0" w:color="8EC1F4" w:themeColor="accent1" w:themeTint="99"/>
        <w:left w:val="single" w:sz="4" w:space="0" w:color="8EC1F4" w:themeColor="accent1" w:themeTint="99"/>
        <w:bottom w:val="single" w:sz="4" w:space="0" w:color="8EC1F4" w:themeColor="accent1" w:themeTint="99"/>
        <w:right w:val="single" w:sz="4" w:space="0" w:color="8EC1F4" w:themeColor="accent1" w:themeTint="99"/>
        <w:insideH w:val="single" w:sz="4" w:space="0" w:color="8EC1F4" w:themeColor="accent1" w:themeTint="99"/>
        <w:insideV w:val="single" w:sz="4" w:space="0" w:color="8EC1F4"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AFB" w:themeFill="accent1" w:themeFillTint="33"/>
      </w:tcPr>
    </w:tblStylePr>
    <w:tblStylePr w:type="band1Horz">
      <w:tblPr/>
      <w:tcPr>
        <w:shd w:val="clear" w:color="auto" w:fill="D9EAFB" w:themeFill="accent1" w:themeFillTint="33"/>
      </w:tcPr>
    </w:tblStylePr>
    <w:tblStylePr w:type="neCell">
      <w:tblPr/>
      <w:tcPr>
        <w:tcBorders>
          <w:bottom w:val="single" w:sz="4" w:space="0" w:color="8EC1F4" w:themeColor="accent1" w:themeTint="99"/>
        </w:tcBorders>
      </w:tcPr>
    </w:tblStylePr>
    <w:tblStylePr w:type="nwCell">
      <w:tblPr/>
      <w:tcPr>
        <w:tcBorders>
          <w:bottom w:val="single" w:sz="4" w:space="0" w:color="8EC1F4" w:themeColor="accent1" w:themeTint="99"/>
        </w:tcBorders>
      </w:tcPr>
    </w:tblStylePr>
    <w:tblStylePr w:type="seCell">
      <w:tblPr/>
      <w:tcPr>
        <w:tcBorders>
          <w:top w:val="single" w:sz="4" w:space="0" w:color="8EC1F4" w:themeColor="accent1" w:themeTint="99"/>
        </w:tcBorders>
      </w:tcPr>
    </w:tblStylePr>
    <w:tblStylePr w:type="swCell">
      <w:tblPr/>
      <w:tcPr>
        <w:tcBorders>
          <w:top w:val="single" w:sz="4" w:space="0" w:color="8EC1F4" w:themeColor="accent1" w:themeTint="99"/>
        </w:tcBorders>
      </w:tcPr>
    </w:tblStylePr>
  </w:style>
  <w:style w:type="table" w:customStyle="1" w:styleId="7-220">
    <w:name w:val="网格表 7 彩色 - 着色 22"/>
    <w:basedOn w:val="a3"/>
    <w:uiPriority w:val="52"/>
    <w:qFormat/>
    <w:rPr>
      <w:color w:val="B58A01" w:themeColor="accent2" w:themeShade="BF"/>
    </w:rPr>
    <w:tblPr>
      <w:tblBorders>
        <w:top w:val="single" w:sz="4" w:space="0" w:color="FDD860" w:themeColor="accent2" w:themeTint="99"/>
        <w:left w:val="single" w:sz="4" w:space="0" w:color="FDD860" w:themeColor="accent2" w:themeTint="99"/>
        <w:bottom w:val="single" w:sz="4" w:space="0" w:color="FDD860" w:themeColor="accent2" w:themeTint="99"/>
        <w:right w:val="single" w:sz="4" w:space="0" w:color="FDD860" w:themeColor="accent2" w:themeTint="99"/>
        <w:insideH w:val="single" w:sz="4" w:space="0" w:color="FDD860" w:themeColor="accent2" w:themeTint="99"/>
        <w:insideV w:val="single" w:sz="4" w:space="0" w:color="FDD860"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F2CA" w:themeFill="accent2" w:themeFillTint="33"/>
      </w:tcPr>
    </w:tblStylePr>
    <w:tblStylePr w:type="band1Horz">
      <w:tblPr/>
      <w:tcPr>
        <w:shd w:val="clear" w:color="auto" w:fill="FEF2CA" w:themeFill="accent2" w:themeFillTint="33"/>
      </w:tcPr>
    </w:tblStylePr>
    <w:tblStylePr w:type="neCell">
      <w:tblPr/>
      <w:tcPr>
        <w:tcBorders>
          <w:bottom w:val="single" w:sz="4" w:space="0" w:color="FDD860" w:themeColor="accent2" w:themeTint="99"/>
        </w:tcBorders>
      </w:tcPr>
    </w:tblStylePr>
    <w:tblStylePr w:type="nwCell">
      <w:tblPr/>
      <w:tcPr>
        <w:tcBorders>
          <w:bottom w:val="single" w:sz="4" w:space="0" w:color="FDD860" w:themeColor="accent2" w:themeTint="99"/>
        </w:tcBorders>
      </w:tcPr>
    </w:tblStylePr>
    <w:tblStylePr w:type="seCell">
      <w:tblPr/>
      <w:tcPr>
        <w:tcBorders>
          <w:top w:val="single" w:sz="4" w:space="0" w:color="FDD860" w:themeColor="accent2" w:themeTint="99"/>
        </w:tcBorders>
      </w:tcPr>
    </w:tblStylePr>
    <w:tblStylePr w:type="swCell">
      <w:tblPr/>
      <w:tcPr>
        <w:tcBorders>
          <w:top w:val="single" w:sz="4" w:space="0" w:color="FDD860" w:themeColor="accent2" w:themeTint="99"/>
        </w:tcBorders>
      </w:tcPr>
    </w:tblStylePr>
  </w:style>
  <w:style w:type="table" w:customStyle="1" w:styleId="7-320">
    <w:name w:val="网格表 7 彩色 - 着色 32"/>
    <w:basedOn w:val="a3"/>
    <w:uiPriority w:val="52"/>
    <w:qFormat/>
    <w:rPr>
      <w:color w:val="248F86" w:themeColor="accent3" w:themeShade="BF"/>
    </w:rPr>
    <w:tblPr>
      <w:tblBorders>
        <w:top w:val="single" w:sz="4" w:space="0" w:color="7DDED6" w:themeColor="accent3" w:themeTint="99"/>
        <w:left w:val="single" w:sz="4" w:space="0" w:color="7DDED6" w:themeColor="accent3" w:themeTint="99"/>
        <w:bottom w:val="single" w:sz="4" w:space="0" w:color="7DDED6" w:themeColor="accent3" w:themeTint="99"/>
        <w:right w:val="single" w:sz="4" w:space="0" w:color="7DDED6" w:themeColor="accent3" w:themeTint="99"/>
        <w:insideH w:val="single" w:sz="4" w:space="0" w:color="7DDED6" w:themeColor="accent3" w:themeTint="99"/>
        <w:insideV w:val="single" w:sz="4" w:space="0" w:color="7DDED6"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3F4F1" w:themeFill="accent3" w:themeFillTint="33"/>
      </w:tcPr>
    </w:tblStylePr>
    <w:tblStylePr w:type="band1Horz">
      <w:tblPr/>
      <w:tcPr>
        <w:shd w:val="clear" w:color="auto" w:fill="D3F4F1" w:themeFill="accent3" w:themeFillTint="33"/>
      </w:tcPr>
    </w:tblStylePr>
    <w:tblStylePr w:type="neCell">
      <w:tblPr/>
      <w:tcPr>
        <w:tcBorders>
          <w:bottom w:val="single" w:sz="4" w:space="0" w:color="7DDED6" w:themeColor="accent3" w:themeTint="99"/>
        </w:tcBorders>
      </w:tcPr>
    </w:tblStylePr>
    <w:tblStylePr w:type="nwCell">
      <w:tblPr/>
      <w:tcPr>
        <w:tcBorders>
          <w:bottom w:val="single" w:sz="4" w:space="0" w:color="7DDED6" w:themeColor="accent3" w:themeTint="99"/>
        </w:tcBorders>
      </w:tcPr>
    </w:tblStylePr>
    <w:tblStylePr w:type="seCell">
      <w:tblPr/>
      <w:tcPr>
        <w:tcBorders>
          <w:top w:val="single" w:sz="4" w:space="0" w:color="7DDED6" w:themeColor="accent3" w:themeTint="99"/>
        </w:tcBorders>
      </w:tcPr>
    </w:tblStylePr>
    <w:tblStylePr w:type="swCell">
      <w:tblPr/>
      <w:tcPr>
        <w:tcBorders>
          <w:top w:val="single" w:sz="4" w:space="0" w:color="7DDED6" w:themeColor="accent3" w:themeTint="99"/>
        </w:tcBorders>
      </w:tcPr>
    </w:tblStylePr>
  </w:style>
  <w:style w:type="table" w:customStyle="1" w:styleId="7-420">
    <w:name w:val="网格表 7 彩色 - 着色 42"/>
    <w:basedOn w:val="a3"/>
    <w:uiPriority w:val="52"/>
    <w:qFormat/>
    <w:rPr>
      <w:color w:val="C71D31" w:themeColor="accent4" w:themeShade="BF"/>
    </w:rPr>
    <w:tblPr>
      <w:tblBorders>
        <w:top w:val="single" w:sz="4" w:space="0" w:color="EF939E" w:themeColor="accent4" w:themeTint="99"/>
        <w:left w:val="single" w:sz="4" w:space="0" w:color="EF939E" w:themeColor="accent4" w:themeTint="99"/>
        <w:bottom w:val="single" w:sz="4" w:space="0" w:color="EF939E" w:themeColor="accent4" w:themeTint="99"/>
        <w:right w:val="single" w:sz="4" w:space="0" w:color="EF939E" w:themeColor="accent4" w:themeTint="99"/>
        <w:insideH w:val="single" w:sz="4" w:space="0" w:color="EF939E" w:themeColor="accent4" w:themeTint="99"/>
        <w:insideV w:val="single" w:sz="4" w:space="0" w:color="EF939E"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9DBDE" w:themeFill="accent4" w:themeFillTint="33"/>
      </w:tcPr>
    </w:tblStylePr>
    <w:tblStylePr w:type="band1Horz">
      <w:tblPr/>
      <w:tcPr>
        <w:shd w:val="clear" w:color="auto" w:fill="F9DBDE" w:themeFill="accent4" w:themeFillTint="33"/>
      </w:tcPr>
    </w:tblStylePr>
    <w:tblStylePr w:type="neCell">
      <w:tblPr/>
      <w:tcPr>
        <w:tcBorders>
          <w:bottom w:val="single" w:sz="4" w:space="0" w:color="EF939E" w:themeColor="accent4" w:themeTint="99"/>
        </w:tcBorders>
      </w:tcPr>
    </w:tblStylePr>
    <w:tblStylePr w:type="nwCell">
      <w:tblPr/>
      <w:tcPr>
        <w:tcBorders>
          <w:bottom w:val="single" w:sz="4" w:space="0" w:color="EF939E" w:themeColor="accent4" w:themeTint="99"/>
        </w:tcBorders>
      </w:tcPr>
    </w:tblStylePr>
    <w:tblStylePr w:type="seCell">
      <w:tblPr/>
      <w:tcPr>
        <w:tcBorders>
          <w:top w:val="single" w:sz="4" w:space="0" w:color="EF939E" w:themeColor="accent4" w:themeTint="99"/>
        </w:tcBorders>
      </w:tcPr>
    </w:tblStylePr>
    <w:tblStylePr w:type="swCell">
      <w:tblPr/>
      <w:tcPr>
        <w:tcBorders>
          <w:top w:val="single" w:sz="4" w:space="0" w:color="EF939E" w:themeColor="accent4" w:themeTint="99"/>
        </w:tcBorders>
      </w:tcPr>
    </w:tblStylePr>
  </w:style>
  <w:style w:type="table" w:customStyle="1" w:styleId="7-520">
    <w:name w:val="网格表 7 彩色 - 着色 52"/>
    <w:basedOn w:val="a3"/>
    <w:uiPriority w:val="52"/>
    <w:qFormat/>
    <w:rPr>
      <w:color w:val="578D31" w:themeColor="accent5" w:themeShade="BF"/>
    </w:rPr>
    <w:tblPr>
      <w:tblBorders>
        <w:top w:val="single" w:sz="4" w:space="0" w:color="ABD78D" w:themeColor="accent5" w:themeTint="99"/>
        <w:left w:val="single" w:sz="4" w:space="0" w:color="ABD78D" w:themeColor="accent5" w:themeTint="99"/>
        <w:bottom w:val="single" w:sz="4" w:space="0" w:color="ABD78D" w:themeColor="accent5" w:themeTint="99"/>
        <w:right w:val="single" w:sz="4" w:space="0" w:color="ABD78D" w:themeColor="accent5" w:themeTint="99"/>
        <w:insideH w:val="single" w:sz="4" w:space="0" w:color="ABD78D" w:themeColor="accent5" w:themeTint="99"/>
        <w:insideV w:val="single" w:sz="4" w:space="0" w:color="ABD78D"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3F1D9" w:themeFill="accent5" w:themeFillTint="33"/>
      </w:tcPr>
    </w:tblStylePr>
    <w:tblStylePr w:type="band1Horz">
      <w:tblPr/>
      <w:tcPr>
        <w:shd w:val="clear" w:color="auto" w:fill="E3F1D9" w:themeFill="accent5" w:themeFillTint="33"/>
      </w:tcPr>
    </w:tblStylePr>
    <w:tblStylePr w:type="neCell">
      <w:tblPr/>
      <w:tcPr>
        <w:tcBorders>
          <w:bottom w:val="single" w:sz="4" w:space="0" w:color="ABD78D" w:themeColor="accent5" w:themeTint="99"/>
        </w:tcBorders>
      </w:tcPr>
    </w:tblStylePr>
    <w:tblStylePr w:type="nwCell">
      <w:tblPr/>
      <w:tcPr>
        <w:tcBorders>
          <w:bottom w:val="single" w:sz="4" w:space="0" w:color="ABD78D" w:themeColor="accent5" w:themeTint="99"/>
        </w:tcBorders>
      </w:tcPr>
    </w:tblStylePr>
    <w:tblStylePr w:type="seCell">
      <w:tblPr/>
      <w:tcPr>
        <w:tcBorders>
          <w:top w:val="single" w:sz="4" w:space="0" w:color="ABD78D" w:themeColor="accent5" w:themeTint="99"/>
        </w:tcBorders>
      </w:tcPr>
    </w:tblStylePr>
    <w:tblStylePr w:type="swCell">
      <w:tblPr/>
      <w:tcPr>
        <w:tcBorders>
          <w:top w:val="single" w:sz="4" w:space="0" w:color="ABD78D" w:themeColor="accent5" w:themeTint="99"/>
        </w:tcBorders>
      </w:tcPr>
    </w:tblStylePr>
  </w:style>
  <w:style w:type="table" w:customStyle="1" w:styleId="7-620">
    <w:name w:val="网格表 7 彩色 - 着色 62"/>
    <w:basedOn w:val="a3"/>
    <w:uiPriority w:val="52"/>
    <w:qFormat/>
    <w:rPr>
      <w:color w:val="CE5302" w:themeColor="accent6" w:themeShade="BF"/>
    </w:rPr>
    <w:tblPr>
      <w:tblBorders>
        <w:top w:val="single" w:sz="4" w:space="0" w:color="FDAC75" w:themeColor="accent6" w:themeTint="99"/>
        <w:left w:val="single" w:sz="4" w:space="0" w:color="FDAC75" w:themeColor="accent6" w:themeTint="99"/>
        <w:bottom w:val="single" w:sz="4" w:space="0" w:color="FDAC75" w:themeColor="accent6" w:themeTint="99"/>
        <w:right w:val="single" w:sz="4" w:space="0" w:color="FDAC75" w:themeColor="accent6" w:themeTint="99"/>
        <w:insideH w:val="single" w:sz="4" w:space="0" w:color="FDAC75" w:themeColor="accent6" w:themeTint="99"/>
        <w:insideV w:val="single" w:sz="4" w:space="0" w:color="FDAC75"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EE3D1" w:themeFill="accent6" w:themeFillTint="33"/>
      </w:tcPr>
    </w:tblStylePr>
    <w:tblStylePr w:type="band1Horz">
      <w:tblPr/>
      <w:tcPr>
        <w:shd w:val="clear" w:color="auto" w:fill="FEE3D1" w:themeFill="accent6" w:themeFillTint="33"/>
      </w:tcPr>
    </w:tblStylePr>
    <w:tblStylePr w:type="neCell">
      <w:tblPr/>
      <w:tcPr>
        <w:tcBorders>
          <w:bottom w:val="single" w:sz="4" w:space="0" w:color="FDAC75" w:themeColor="accent6" w:themeTint="99"/>
        </w:tcBorders>
      </w:tcPr>
    </w:tblStylePr>
    <w:tblStylePr w:type="nwCell">
      <w:tblPr/>
      <w:tcPr>
        <w:tcBorders>
          <w:bottom w:val="single" w:sz="4" w:space="0" w:color="FDAC75" w:themeColor="accent6" w:themeTint="99"/>
        </w:tcBorders>
      </w:tcPr>
    </w:tblStylePr>
    <w:tblStylePr w:type="seCell">
      <w:tblPr/>
      <w:tcPr>
        <w:tcBorders>
          <w:top w:val="single" w:sz="4" w:space="0" w:color="FDAC75" w:themeColor="accent6" w:themeTint="99"/>
        </w:tcBorders>
      </w:tcPr>
    </w:tblStylePr>
    <w:tblStylePr w:type="swCell">
      <w:tblPr/>
      <w:tcPr>
        <w:tcBorders>
          <w:top w:val="single" w:sz="4" w:space="0" w:color="FDAC75" w:themeColor="accent6" w:themeTint="99"/>
        </w:tcBorders>
      </w:tcPr>
    </w:tblStylePr>
  </w:style>
  <w:style w:type="table" w:customStyle="1" w:styleId="2f8">
    <w:name w:val="网格型浅色2"/>
    <w:basedOn w:val="a3"/>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122">
    <w:name w:val="无格式表格 12"/>
    <w:basedOn w:val="a3"/>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222">
    <w:name w:val="无格式表格 22"/>
    <w:basedOn w:val="a3"/>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322">
    <w:name w:val="无格式表格 32"/>
    <w:basedOn w:val="a3"/>
    <w:uiPriority w:val="43"/>
    <w:qFormat/>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422">
    <w:name w:val="无格式表格 42"/>
    <w:basedOn w:val="a3"/>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522">
    <w:name w:val="无格式表格 52"/>
    <w:basedOn w:val="a3"/>
    <w:uiPriority w:val="45"/>
    <w:qFormat/>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character" w:customStyle="1" w:styleId="HTML0">
    <w:name w:val="HTML 地址 字符"/>
    <w:basedOn w:val="a2"/>
    <w:link w:val="HTML"/>
    <w:qFormat/>
    <w:rPr>
      <w:rFonts w:ascii="微软雅黑" w:eastAsia="微软雅黑" w:hAnsi="微软雅黑" w:cstheme="minorBidi"/>
      <w:i/>
      <w:iCs/>
      <w:color w:val="000000" w:themeColor="text1"/>
      <w:kern w:val="2"/>
      <w:sz w:val="24"/>
      <w:szCs w:val="24"/>
    </w:rPr>
  </w:style>
  <w:style w:type="character" w:customStyle="1" w:styleId="HTML2">
    <w:name w:val="HTML 预设格式 字符"/>
    <w:basedOn w:val="a2"/>
    <w:link w:val="HTML1"/>
    <w:qFormat/>
    <w:rPr>
      <w:rFonts w:ascii="Courier New" w:eastAsia="微软雅黑" w:hAnsi="Courier New" w:cs="Courier New"/>
      <w:color w:val="000000" w:themeColor="text1"/>
      <w:kern w:val="2"/>
    </w:rPr>
  </w:style>
  <w:style w:type="paragraph" w:customStyle="1" w:styleId="TOC10">
    <w:name w:val="TOC 标题1"/>
    <w:basedOn w:val="1"/>
    <w:next w:val="a1"/>
    <w:uiPriority w:val="39"/>
    <w:semiHidden/>
    <w:unhideWhenUsed/>
    <w:qFormat/>
    <w:pPr>
      <w:widowControl w:val="0"/>
      <w:tabs>
        <w:tab w:val="clear" w:pos="0"/>
      </w:tabs>
      <w:spacing w:before="340" w:afterLines="50" w:after="330" w:line="578" w:lineRule="auto"/>
      <w:ind w:firstLineChars="200" w:firstLine="480"/>
      <w:jc w:val="both"/>
      <w:outlineLvl w:val="9"/>
    </w:pPr>
    <w:rPr>
      <w:color w:val="000000" w:themeColor="text1"/>
      <w:sz w:val="44"/>
      <w:szCs w:val="44"/>
    </w:rPr>
  </w:style>
  <w:style w:type="character" w:customStyle="1" w:styleId="afe">
    <w:name w:val="纯文本 字符"/>
    <w:basedOn w:val="a2"/>
    <w:link w:val="afd"/>
    <w:qFormat/>
    <w:rPr>
      <w:rFonts w:asciiTheme="minorEastAsia" w:eastAsiaTheme="minorEastAsia" w:hAnsi="Courier New" w:cs="Courier New"/>
      <w:color w:val="000000" w:themeColor="text1"/>
      <w:kern w:val="2"/>
      <w:sz w:val="24"/>
      <w:szCs w:val="24"/>
    </w:rPr>
  </w:style>
  <w:style w:type="character" w:customStyle="1" w:styleId="ab">
    <w:name w:val="电子邮件签名 字符"/>
    <w:basedOn w:val="a2"/>
    <w:link w:val="aa"/>
    <w:qFormat/>
    <w:rPr>
      <w:rFonts w:ascii="微软雅黑" w:eastAsia="微软雅黑" w:hAnsi="微软雅黑" w:cstheme="minorBidi"/>
      <w:color w:val="000000" w:themeColor="text1"/>
      <w:kern w:val="2"/>
      <w:sz w:val="24"/>
      <w:szCs w:val="24"/>
    </w:rPr>
  </w:style>
  <w:style w:type="character" w:customStyle="1" w:styleId="a6">
    <w:name w:val="宏文本 字符"/>
    <w:basedOn w:val="a2"/>
    <w:link w:val="a5"/>
    <w:qFormat/>
    <w:rPr>
      <w:rFonts w:ascii="Courier New" w:hAnsi="Courier New" w:cs="Courier New"/>
      <w:color w:val="000000" w:themeColor="text1"/>
      <w:kern w:val="2"/>
      <w:sz w:val="24"/>
      <w:szCs w:val="24"/>
    </w:rPr>
  </w:style>
  <w:style w:type="character" w:customStyle="1" w:styleId="af6">
    <w:name w:val="结束语 字符"/>
    <w:basedOn w:val="a2"/>
    <w:link w:val="af5"/>
    <w:qFormat/>
    <w:rPr>
      <w:rFonts w:ascii="微软雅黑" w:eastAsia="微软雅黑" w:hAnsi="微软雅黑" w:cstheme="minorBidi"/>
      <w:color w:val="000000" w:themeColor="text1"/>
      <w:kern w:val="2"/>
      <w:sz w:val="24"/>
      <w:szCs w:val="24"/>
    </w:rPr>
  </w:style>
  <w:style w:type="paragraph" w:customStyle="1" w:styleId="1f2">
    <w:name w:val="书目1"/>
    <w:basedOn w:val="a1"/>
    <w:next w:val="a1"/>
    <w:uiPriority w:val="37"/>
    <w:semiHidden/>
    <w:unhideWhenUsed/>
    <w:qFormat/>
  </w:style>
  <w:style w:type="character" w:customStyle="1" w:styleId="af0">
    <w:name w:val="文档结构图 字符"/>
    <w:basedOn w:val="a2"/>
    <w:link w:val="af"/>
    <w:qFormat/>
    <w:rPr>
      <w:rFonts w:ascii="Microsoft YaHei UI" w:eastAsia="Microsoft YaHei UI" w:hAnsi="微软雅黑" w:cstheme="minorBidi"/>
      <w:color w:val="000000" w:themeColor="text1"/>
      <w:kern w:val="2"/>
      <w:sz w:val="18"/>
      <w:szCs w:val="18"/>
    </w:rPr>
  </w:style>
  <w:style w:type="paragraph" w:styleId="afffff7">
    <w:name w:val="No Spacing"/>
    <w:uiPriority w:val="99"/>
    <w:qFormat/>
    <w:pPr>
      <w:widowControl w:val="0"/>
      <w:adjustRightInd w:val="0"/>
      <w:snapToGrid w:val="0"/>
      <w:spacing w:beforeLines="50" w:afterLines="50"/>
      <w:ind w:firstLineChars="200" w:firstLine="480"/>
      <w:jc w:val="both"/>
    </w:pPr>
    <w:rPr>
      <w:rFonts w:ascii="微软雅黑" w:eastAsia="微软雅黑" w:hAnsi="微软雅黑" w:cstheme="minorBidi"/>
      <w:color w:val="000000" w:themeColor="text1"/>
      <w:kern w:val="2"/>
      <w:sz w:val="24"/>
      <w:szCs w:val="24"/>
    </w:rPr>
  </w:style>
  <w:style w:type="character" w:customStyle="1" w:styleId="afff1">
    <w:name w:val="信息标题 字符"/>
    <w:basedOn w:val="a2"/>
    <w:link w:val="afff0"/>
    <w:qFormat/>
    <w:rPr>
      <w:rFonts w:asciiTheme="majorHAnsi" w:eastAsiaTheme="majorEastAsia" w:hAnsiTheme="majorHAnsi" w:cstheme="majorBidi"/>
      <w:color w:val="000000" w:themeColor="text1"/>
      <w:kern w:val="2"/>
      <w:sz w:val="24"/>
      <w:szCs w:val="24"/>
      <w:shd w:val="pct20" w:color="auto" w:fill="auto"/>
    </w:rPr>
  </w:style>
  <w:style w:type="character" w:customStyle="1" w:styleId="27">
    <w:name w:val="正文文本 2 字符"/>
    <w:basedOn w:val="a2"/>
    <w:link w:val="26"/>
    <w:qFormat/>
    <w:rPr>
      <w:rFonts w:ascii="微软雅黑" w:eastAsia="微软雅黑" w:hAnsi="微软雅黑" w:cstheme="minorBidi"/>
      <w:color w:val="000000" w:themeColor="text1"/>
      <w:kern w:val="2"/>
      <w:sz w:val="24"/>
      <w:szCs w:val="24"/>
    </w:rPr>
  </w:style>
  <w:style w:type="character" w:customStyle="1" w:styleId="35">
    <w:name w:val="正文文本 3 字符"/>
    <w:basedOn w:val="a2"/>
    <w:link w:val="34"/>
    <w:qFormat/>
    <w:rPr>
      <w:rFonts w:ascii="微软雅黑" w:eastAsia="微软雅黑" w:hAnsi="微软雅黑" w:cstheme="minorBidi"/>
      <w:color w:val="000000" w:themeColor="text1"/>
      <w:kern w:val="2"/>
      <w:sz w:val="16"/>
      <w:szCs w:val="16"/>
    </w:rPr>
  </w:style>
  <w:style w:type="character" w:customStyle="1" w:styleId="afff7">
    <w:name w:val="正文文本首行缩进 字符"/>
    <w:basedOn w:val="af8"/>
    <w:link w:val="afff6"/>
    <w:qFormat/>
    <w:rPr>
      <w:rFonts w:ascii="微软雅黑" w:eastAsia="微软雅黑" w:hAnsi="微软雅黑" w:cstheme="minorBidi"/>
      <w:color w:val="000000" w:themeColor="text1"/>
      <w:kern w:val="2"/>
      <w:sz w:val="24"/>
      <w:szCs w:val="24"/>
    </w:rPr>
  </w:style>
  <w:style w:type="character" w:customStyle="1" w:styleId="afa">
    <w:name w:val="正文文本缩进 字符"/>
    <w:basedOn w:val="a2"/>
    <w:link w:val="af9"/>
    <w:qFormat/>
    <w:rPr>
      <w:rFonts w:ascii="微软雅黑" w:eastAsia="微软雅黑" w:hAnsi="微软雅黑" w:cstheme="minorBidi"/>
      <w:color w:val="000000" w:themeColor="text1"/>
      <w:kern w:val="2"/>
      <w:sz w:val="24"/>
      <w:szCs w:val="24"/>
    </w:rPr>
  </w:style>
  <w:style w:type="character" w:customStyle="1" w:styleId="2b">
    <w:name w:val="正文文本首行缩进 2 字符"/>
    <w:basedOn w:val="afa"/>
    <w:link w:val="2a"/>
    <w:qFormat/>
    <w:rPr>
      <w:rFonts w:ascii="微软雅黑" w:eastAsia="微软雅黑" w:hAnsi="微软雅黑" w:cstheme="minorBidi"/>
      <w:color w:val="000000" w:themeColor="text1"/>
      <w:kern w:val="2"/>
      <w:sz w:val="24"/>
      <w:szCs w:val="24"/>
    </w:rPr>
  </w:style>
  <w:style w:type="character" w:customStyle="1" w:styleId="25">
    <w:name w:val="正文文本缩进 2 字符"/>
    <w:basedOn w:val="a2"/>
    <w:link w:val="24"/>
    <w:qFormat/>
    <w:rPr>
      <w:rFonts w:ascii="微软雅黑" w:eastAsia="微软雅黑" w:hAnsi="微软雅黑" w:cstheme="minorBidi"/>
      <w:color w:val="000000" w:themeColor="text1"/>
      <w:kern w:val="2"/>
      <w:sz w:val="24"/>
      <w:szCs w:val="24"/>
    </w:rPr>
  </w:style>
  <w:style w:type="character" w:customStyle="1" w:styleId="38">
    <w:name w:val="正文文本缩进 3 字符"/>
    <w:basedOn w:val="a2"/>
    <w:link w:val="37"/>
    <w:qFormat/>
    <w:rPr>
      <w:rFonts w:ascii="微软雅黑" w:eastAsia="微软雅黑" w:hAnsi="微软雅黑" w:cstheme="minorBidi"/>
      <w:color w:val="000000" w:themeColor="text1"/>
      <w:kern w:val="2"/>
      <w:sz w:val="16"/>
      <w:szCs w:val="16"/>
    </w:rPr>
  </w:style>
  <w:style w:type="character" w:customStyle="1" w:styleId="a9">
    <w:name w:val="注释标题 字符"/>
    <w:basedOn w:val="a2"/>
    <w:link w:val="a8"/>
    <w:qFormat/>
    <w:rPr>
      <w:rFonts w:ascii="微软雅黑" w:eastAsia="微软雅黑" w:hAnsi="微软雅黑" w:cstheme="minorBidi"/>
      <w:color w:val="000000" w:themeColor="text1"/>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fontTable" Target="fontTable.xml"/><Relationship Id="rId21" Type="http://schemas.openxmlformats.org/officeDocument/2006/relationships/image" Target="media/image13.png"/><Relationship Id="rId34" Type="http://schemas.openxmlformats.org/officeDocument/2006/relationships/header" Target="header2.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eader" Target="header1.xml"/><Relationship Id="rId38"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header" Target="header3.xml"/><Relationship Id="rId40"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footer" Target="footer1.xml"/><Relationship Id="rId8" Type="http://schemas.openxmlformats.org/officeDocument/2006/relationships/endnotes" Target="endnotes.xml"/><Relationship Id="rId3" Type="http://schemas.openxmlformats.org/officeDocument/2006/relationships/numbering" Target="numbering.xml"/></Relationships>
</file>

<file path=word/theme/theme1.xml><?xml version="1.0" encoding="utf-8"?>
<a:theme xmlns:a="http://schemas.openxmlformats.org/drawingml/2006/main" name="Office 主题​​">
  <a:themeElements>
    <a:clrScheme name="自定义 2">
      <a:dk1>
        <a:srgbClr val="000000"/>
      </a:dk1>
      <a:lt1>
        <a:srgbClr val="FFFFFF"/>
      </a:lt1>
      <a:dk2>
        <a:srgbClr val="44546A"/>
      </a:dk2>
      <a:lt2>
        <a:srgbClr val="E7E6E6"/>
      </a:lt2>
      <a:accent1>
        <a:srgbClr val="4498EE"/>
      </a:accent1>
      <a:accent2>
        <a:srgbClr val="F2BA02"/>
      </a:accent2>
      <a:accent3>
        <a:srgbClr val="30C0B4"/>
      </a:accent3>
      <a:accent4>
        <a:srgbClr val="E54C5E"/>
      </a:accent4>
      <a:accent5>
        <a:srgbClr val="75BD42"/>
      </a:accent5>
      <a:accent6>
        <a:srgbClr val="FD751A"/>
      </a:accent6>
      <a:hlink>
        <a:srgbClr val="0026E5"/>
      </a:hlink>
      <a:folHlink>
        <a:srgbClr val="7E1FAD"/>
      </a:folHlink>
    </a:clrScheme>
    <a:fontScheme name="自定义 4">
      <a:majorFont>
        <a:latin typeface="微软雅黑"/>
        <a:ea typeface="微软雅黑"/>
        <a:cs typeface=""/>
      </a:majorFont>
      <a:minorFont>
        <a:latin typeface="微软雅黑"/>
        <a:ea typeface="微软雅黑"/>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ln>
          <a:tailEnd type="triangle"/>
        </a:ln>
      </a:spPr>
      <a:bodyPr/>
      <a:lstStyle/>
      <a:style>
        <a:lnRef idx="1">
          <a:schemeClr val="accent1"/>
        </a:lnRef>
        <a:fillRef idx="0">
          <a:schemeClr val="accent1"/>
        </a:fillRef>
        <a:effectRef idx="0">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D1F91900-EDCA-4FDA-B654-7E94C39738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11</Pages>
  <Words>280</Words>
  <Characters>1601</Characters>
  <Application>Microsoft Office Word</Application>
  <DocSecurity>0</DocSecurity>
  <Lines>13</Lines>
  <Paragraphs>3</Paragraphs>
  <ScaleCrop>false</ScaleCrop>
  <Company>ECUST</Company>
  <LinksUpToDate>false</LinksUpToDate>
  <CharactersWithSpaces>1878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鉴 陶</dc:creator>
  <cp:lastModifiedBy>ct q</cp:lastModifiedBy>
  <cp:revision>5</cp:revision>
  <dcterms:created xsi:type="dcterms:W3CDTF">2025-11-02T11:57:00Z</dcterms:created>
  <dcterms:modified xsi:type="dcterms:W3CDTF">2026-04-17T13:28:00Z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F689B884B777480BA30C26F2D1310860_13</vt:lpwstr>
  </property>
  <property fmtid="{D5CDD505-2E9C-101B-9397-08002B2CF9AE}" pid="4" name="KSOTemplateDocerSaveRecord">
    <vt:lpwstr>eyJoZGlkIjoiMzlmMmZkYjEzNDY3ZTgxNzc2YmZjNzBkZmNhYmMwNDQiLCJ1c2VySWQiOiIxNTIyMjU3MzU1In0=</vt:lpwstr>
  </property>
</Properties>
</file>